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8.0.0 -->
  <w:body>
    <w:p>
      <w:pPr>
        <w:pStyle w:val="Heading3"/>
        <w:keepNext w:val="0"/>
        <w:spacing w:before="0" w:after="281"/>
        <w:outlineLvl w:val="9"/>
        <w:rPr>
          <w:rFonts w:ascii="宋体" w:eastAsia="宋体" w:hAnsi="宋体" w:cs="宋体"/>
          <w:b/>
          <w:bCs/>
          <w:sz w:val="28"/>
          <w:szCs w:val="28"/>
        </w:rPr>
      </w:pPr>
      <w:r>
        <w:rPr>
          <w:rFonts w:ascii="宋体" w:eastAsia="宋体" w:hAnsi="宋体" w:cs="宋体"/>
          <w:i w:val="0"/>
        </w:rPr>
        <w:t>八字路</w:t>
      </w:r>
    </w:p>
    <w:p>
      <w:pPr>
        <w:spacing w:before="240" w:after="240"/>
        <w:rPr>
          <w:rFonts w:ascii="宋体" w:eastAsia="宋体" w:hAnsi="宋体" w:cs="宋体"/>
          <w:sz w:val="24"/>
          <w:szCs w:val="24"/>
        </w:rPr>
      </w:pPr>
      <w:r>
        <w:rPr>
          <w:rFonts w:ascii="宋体" w:eastAsia="宋体" w:hAnsi="宋体" w:cs="宋体"/>
        </w:rPr>
        <w:t>说话人1 00:00</w:t>
      </w:r>
      <w:r>
        <w:rPr>
          <w:rFonts w:ascii="宋体" w:eastAsia="宋体" w:hAnsi="宋体" w:cs="宋体"/>
        </w:rPr>
        <w:br/>
      </w:r>
      <w:r>
        <w:rPr>
          <w:rFonts w:ascii="宋体" w:eastAsia="宋体" w:hAnsi="宋体" w:cs="宋体"/>
        </w:rPr>
        <w:t>客户群主要是意思还是以三星三星也不变，加工公司在里面。</w:t>
      </w:r>
    </w:p>
    <w:p>
      <w:pPr>
        <w:spacing w:before="240" w:after="240"/>
        <w:rPr>
          <w:rFonts w:ascii="宋体" w:eastAsia="宋体" w:hAnsi="宋体" w:cs="宋体"/>
          <w:sz w:val="24"/>
          <w:szCs w:val="24"/>
        </w:rPr>
      </w:pPr>
      <w:r>
        <w:rPr>
          <w:rFonts w:ascii="宋体" w:eastAsia="宋体" w:hAnsi="宋体" w:cs="宋体"/>
        </w:rPr>
        <w:t>说话人2 00:06</w:t>
      </w:r>
      <w:r>
        <w:rPr>
          <w:rFonts w:ascii="宋体" w:eastAsia="宋体" w:hAnsi="宋体" w:cs="宋体"/>
        </w:rPr>
        <w:br/>
      </w:r>
      <w:r>
        <w:rPr>
          <w:rFonts w:ascii="宋体" w:eastAsia="宋体" w:hAnsi="宋体" w:cs="宋体"/>
        </w:rPr>
        <w:t>国内100多，</w:t>
      </w:r>
    </w:p>
    <w:p>
      <w:pPr>
        <w:spacing w:before="240" w:after="240"/>
        <w:rPr>
          <w:rFonts w:ascii="宋体" w:eastAsia="宋体" w:hAnsi="宋体" w:cs="宋体"/>
          <w:sz w:val="24"/>
          <w:szCs w:val="24"/>
        </w:rPr>
      </w:pPr>
      <w:r>
        <w:rPr>
          <w:rFonts w:ascii="宋体" w:eastAsia="宋体" w:hAnsi="宋体" w:cs="宋体"/>
        </w:rPr>
        <w:t>说话人1 00:08</w:t>
      </w:r>
      <w:r>
        <w:rPr>
          <w:rFonts w:ascii="宋体" w:eastAsia="宋体" w:hAnsi="宋体" w:cs="宋体"/>
        </w:rPr>
        <w:br/>
      </w:r>
      <w:r>
        <w:rPr>
          <w:rFonts w:ascii="宋体" w:eastAsia="宋体" w:hAnsi="宋体" w:cs="宋体"/>
        </w:rPr>
        <w:t>然后就像汽车产业内容，</w:t>
      </w:r>
    </w:p>
    <w:p>
      <w:pPr>
        <w:spacing w:before="240" w:after="240"/>
        <w:rPr>
          <w:rFonts w:ascii="宋体" w:eastAsia="宋体" w:hAnsi="宋体" w:cs="宋体"/>
          <w:sz w:val="24"/>
          <w:szCs w:val="24"/>
        </w:rPr>
      </w:pPr>
      <w:r>
        <w:rPr>
          <w:rFonts w:ascii="宋体" w:eastAsia="宋体" w:hAnsi="宋体" w:cs="宋体"/>
        </w:rPr>
        <w:t>说话人2 00:11</w:t>
      </w:r>
      <w:r>
        <w:rPr>
          <w:rFonts w:ascii="宋体" w:eastAsia="宋体" w:hAnsi="宋体" w:cs="宋体"/>
        </w:rPr>
        <w:br/>
      </w:r>
      <w:r>
        <w:rPr>
          <w:rFonts w:ascii="宋体" w:eastAsia="宋体" w:hAnsi="宋体" w:cs="宋体"/>
        </w:rPr>
        <w:t>加工也没有要求加工的数据是吧？第二块的话数据变化的。</w:t>
      </w:r>
    </w:p>
    <w:p>
      <w:pPr>
        <w:spacing w:before="240" w:after="240"/>
        <w:rPr>
          <w:rFonts w:ascii="宋体" w:eastAsia="宋体" w:hAnsi="宋体" w:cs="宋体"/>
          <w:sz w:val="24"/>
          <w:szCs w:val="24"/>
        </w:rPr>
      </w:pPr>
      <w:r>
        <w:rPr>
          <w:rFonts w:ascii="宋体" w:eastAsia="宋体" w:hAnsi="宋体" w:cs="宋体"/>
        </w:rPr>
        <w:t>说话人1 00:24</w:t>
      </w:r>
      <w:r>
        <w:rPr>
          <w:rFonts w:ascii="宋体" w:eastAsia="宋体" w:hAnsi="宋体" w:cs="宋体"/>
        </w:rPr>
        <w:br/>
      </w:r>
      <w:r>
        <w:rPr>
          <w:rFonts w:ascii="宋体" w:eastAsia="宋体" w:hAnsi="宋体" w:cs="宋体"/>
        </w:rPr>
        <w:t>金刚石。</w:t>
      </w:r>
    </w:p>
    <w:p>
      <w:pPr>
        <w:spacing w:before="240" w:after="240"/>
        <w:rPr>
          <w:rFonts w:ascii="宋体" w:eastAsia="宋体" w:hAnsi="宋体" w:cs="宋体"/>
          <w:sz w:val="24"/>
          <w:szCs w:val="24"/>
        </w:rPr>
      </w:pPr>
      <w:r>
        <w:rPr>
          <w:rFonts w:ascii="宋体" w:eastAsia="宋体" w:hAnsi="宋体" w:cs="宋体"/>
        </w:rPr>
        <w:t>说话人2 00:25</w:t>
      </w:r>
      <w:r>
        <w:rPr>
          <w:rFonts w:ascii="宋体" w:eastAsia="宋体" w:hAnsi="宋体" w:cs="宋体"/>
        </w:rPr>
        <w:br/>
      </w:r>
      <w:r>
        <w:rPr>
          <w:rFonts w:ascii="宋体" w:eastAsia="宋体" w:hAnsi="宋体" w:cs="宋体"/>
        </w:rPr>
        <w:t>材料这一块的业务，从目前来说，公司的行业是属于介绍这个发展理由是。</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战略找准，</w:t>
      </w:r>
    </w:p>
    <w:p>
      <w:pPr>
        <w:spacing w:before="240" w:after="240"/>
        <w:rPr>
          <w:rFonts w:ascii="宋体" w:eastAsia="宋体" w:hAnsi="宋体" w:cs="宋体"/>
          <w:sz w:val="24"/>
          <w:szCs w:val="24"/>
        </w:rPr>
      </w:pPr>
      <w:r>
        <w:rPr>
          <w:rFonts w:ascii="宋体" w:eastAsia="宋体" w:hAnsi="宋体" w:cs="宋体"/>
        </w:rPr>
        <w:t>说话人1 00:38</w:t>
      </w:r>
      <w:r>
        <w:rPr>
          <w:rFonts w:ascii="宋体" w:eastAsia="宋体" w:hAnsi="宋体" w:cs="宋体"/>
        </w:rPr>
        <w:br/>
      </w:r>
      <w:r>
        <w:rPr>
          <w:rFonts w:ascii="宋体" w:eastAsia="宋体" w:hAnsi="宋体" w:cs="宋体"/>
        </w:rPr>
        <w:t>网易系统。</w:t>
      </w:r>
    </w:p>
    <w:p>
      <w:pPr>
        <w:spacing w:before="240" w:after="240"/>
        <w:rPr>
          <w:rFonts w:ascii="宋体" w:eastAsia="宋体" w:hAnsi="宋体" w:cs="宋体"/>
          <w:sz w:val="24"/>
          <w:szCs w:val="24"/>
        </w:rPr>
      </w:pPr>
      <w:r>
        <w:rPr>
          <w:rFonts w:ascii="宋体" w:eastAsia="宋体" w:hAnsi="宋体" w:cs="宋体"/>
        </w:rPr>
        <w:t>说话人2 00:39</w:t>
      </w:r>
      <w:r>
        <w:rPr>
          <w:rFonts w:ascii="宋体" w:eastAsia="宋体" w:hAnsi="宋体" w:cs="宋体"/>
        </w:rPr>
        <w:br/>
      </w:r>
      <w:r>
        <w:rPr>
          <w:rFonts w:ascii="宋体" w:eastAsia="宋体" w:hAnsi="宋体" w:cs="宋体"/>
        </w:rPr>
        <w:t>也在发展，我们。</w:t>
      </w:r>
    </w:p>
    <w:p>
      <w:pPr>
        <w:spacing w:before="240" w:after="240"/>
        <w:rPr>
          <w:rFonts w:ascii="宋体" w:eastAsia="宋体" w:hAnsi="宋体" w:cs="宋体"/>
          <w:sz w:val="24"/>
          <w:szCs w:val="24"/>
        </w:rPr>
      </w:pPr>
      <w:r>
        <w:rPr>
          <w:rFonts w:ascii="宋体" w:eastAsia="宋体" w:hAnsi="宋体" w:cs="宋体"/>
        </w:rPr>
        <w:t>说话人3 00:41</w:t>
      </w:r>
      <w:r>
        <w:rPr>
          <w:rFonts w:ascii="宋体" w:eastAsia="宋体" w:hAnsi="宋体" w:cs="宋体"/>
        </w:rPr>
        <w:br/>
      </w:r>
      <w:r>
        <w:rPr>
          <w:rFonts w:ascii="宋体" w:eastAsia="宋体" w:hAnsi="宋体" w:cs="宋体"/>
        </w:rPr>
        <w:t>现在第。</w:t>
      </w:r>
    </w:p>
    <w:p>
      <w:pPr>
        <w:spacing w:before="240" w:after="240"/>
        <w:rPr>
          <w:rFonts w:ascii="宋体" w:eastAsia="宋体" w:hAnsi="宋体" w:cs="宋体"/>
          <w:sz w:val="24"/>
          <w:szCs w:val="24"/>
        </w:rPr>
      </w:pPr>
      <w:r>
        <w:rPr>
          <w:rFonts w:ascii="宋体" w:eastAsia="宋体" w:hAnsi="宋体" w:cs="宋体"/>
        </w:rPr>
        <w:t>说话人2 00:42</w:t>
      </w:r>
      <w:r>
        <w:rPr>
          <w:rFonts w:ascii="宋体" w:eastAsia="宋体" w:hAnsi="宋体" w:cs="宋体"/>
        </w:rPr>
        <w:br/>
      </w:r>
      <w:r>
        <w:rPr>
          <w:rFonts w:ascii="宋体" w:eastAsia="宋体" w:hAnsi="宋体" w:cs="宋体"/>
        </w:rPr>
        <w:t>一块把谁知公司的一个核心的问题，</w:t>
      </w:r>
    </w:p>
    <w:p>
      <w:pPr>
        <w:spacing w:before="240" w:after="240"/>
        <w:rPr>
          <w:rFonts w:ascii="宋体" w:eastAsia="宋体" w:hAnsi="宋体" w:cs="宋体"/>
          <w:sz w:val="24"/>
          <w:szCs w:val="24"/>
        </w:rPr>
      </w:pPr>
      <w:r>
        <w:rPr>
          <w:rFonts w:ascii="宋体" w:eastAsia="宋体" w:hAnsi="宋体" w:cs="宋体"/>
        </w:rPr>
        <w:t>说话人1 00:47</w:t>
      </w:r>
      <w:r>
        <w:rPr>
          <w:rFonts w:ascii="宋体" w:eastAsia="宋体" w:hAnsi="宋体" w:cs="宋体"/>
        </w:rPr>
        <w:br/>
      </w:r>
      <w:r>
        <w:rPr>
          <w:rFonts w:ascii="宋体" w:eastAsia="宋体" w:hAnsi="宋体" w:cs="宋体"/>
        </w:rPr>
        <w:t>对投资的一个支持。</w:t>
      </w:r>
    </w:p>
    <w:p>
      <w:pPr>
        <w:spacing w:before="240" w:after="240"/>
        <w:rPr>
          <w:rFonts w:ascii="宋体" w:eastAsia="宋体" w:hAnsi="宋体" w:cs="宋体"/>
          <w:sz w:val="24"/>
          <w:szCs w:val="24"/>
        </w:rPr>
      </w:pPr>
      <w:r>
        <w:rPr>
          <w:rFonts w:ascii="宋体" w:eastAsia="宋体" w:hAnsi="宋体" w:cs="宋体"/>
        </w:rPr>
        <w:t>说话人2 00:49</w:t>
      </w:r>
      <w:r>
        <w:rPr>
          <w:rFonts w:ascii="宋体" w:eastAsia="宋体" w:hAnsi="宋体" w:cs="宋体"/>
        </w:rPr>
        <w:br/>
      </w:r>
      <w:r>
        <w:rPr>
          <w:rFonts w:ascii="宋体" w:eastAsia="宋体" w:hAnsi="宋体" w:cs="宋体"/>
        </w:rPr>
        <w:t>第二块的话我们也在快速发展的业务这一块，就是这一点他没做完，这是第二个方面。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在申请和提供审计材料在省里面想这个问题，这两块的话应该说整个。</w:t>
      </w:r>
    </w:p>
    <w:p>
      <w:pPr>
        <w:spacing w:before="240" w:after="240"/>
        <w:rPr>
          <w:rFonts w:ascii="宋体" w:eastAsia="宋体" w:hAnsi="宋体" w:cs="宋体"/>
          <w:sz w:val="24"/>
          <w:szCs w:val="24"/>
        </w:rPr>
      </w:pPr>
      <w:r>
        <w:rPr>
          <w:rFonts w:ascii="宋体" w:eastAsia="宋体" w:hAnsi="宋体" w:cs="宋体"/>
        </w:rPr>
        <w:t>说话人1 01:12</w:t>
      </w:r>
      <w:r>
        <w:rPr>
          <w:rFonts w:ascii="宋体" w:eastAsia="宋体" w:hAnsi="宋体" w:cs="宋体"/>
        </w:rPr>
        <w:br/>
      </w:r>
      <w:r>
        <w:rPr>
          <w:rFonts w:ascii="宋体" w:eastAsia="宋体" w:hAnsi="宋体" w:cs="宋体"/>
        </w:rPr>
        <w:t>发展还是相对来说在发展这。</w:t>
      </w:r>
    </w:p>
    <w:p>
      <w:pPr>
        <w:spacing w:before="240" w:after="240"/>
        <w:rPr>
          <w:rFonts w:ascii="宋体" w:eastAsia="宋体" w:hAnsi="宋体" w:cs="宋体"/>
          <w:sz w:val="24"/>
          <w:szCs w:val="24"/>
        </w:rPr>
      </w:pPr>
      <w:r>
        <w:rPr>
          <w:rFonts w:ascii="宋体" w:eastAsia="宋体" w:hAnsi="宋体" w:cs="宋体"/>
        </w:rPr>
        <w:t>说话人2 01:15</w:t>
      </w:r>
      <w:r>
        <w:rPr>
          <w:rFonts w:ascii="宋体" w:eastAsia="宋体" w:hAnsi="宋体" w:cs="宋体"/>
        </w:rPr>
        <w:br/>
      </w:r>
      <w:r>
        <w:rPr>
          <w:rFonts w:ascii="宋体" w:eastAsia="宋体" w:hAnsi="宋体" w:cs="宋体"/>
        </w:rPr>
        <w:t>一块，今年看整个的数据包括数据的发展还是非常不错的，所以这块也是未来构成我们深入的一个重要点。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第三块的话就是让你提交的土地两个地方的工作材料，散热的一个领域，对于人员的管理方面进行了一些开发的工作。</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在这方面这三块的一个产品，这个报告是哪个领导的？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12亿的钻石三的区域改革会议上，我们现在所以他把对的这种基础上思考，尽管我的产品这块的话，主要是指导这一块，基本上是在先把这块一堆的一个，所以这块我们可能是在通过台湾的一些客户做一些具体的验证，</w:t>
      </w:r>
    </w:p>
    <w:p>
      <w:pPr>
        <w:spacing w:before="240" w:after="240"/>
        <w:rPr>
          <w:rFonts w:ascii="宋体" w:eastAsia="宋体" w:hAnsi="宋体" w:cs="宋体"/>
          <w:sz w:val="24"/>
          <w:szCs w:val="24"/>
        </w:rPr>
      </w:pPr>
      <w:r>
        <w:rPr>
          <w:rFonts w:ascii="宋体" w:eastAsia="宋体" w:hAnsi="宋体" w:cs="宋体"/>
        </w:rPr>
        <w:t>说话人3 02:16</w:t>
      </w:r>
      <w:r>
        <w:rPr>
          <w:rFonts w:ascii="宋体" w:eastAsia="宋体" w:hAnsi="宋体" w:cs="宋体"/>
        </w:rPr>
        <w:br/>
      </w:r>
      <w:r>
        <w:rPr>
          <w:rFonts w:ascii="宋体" w:eastAsia="宋体" w:hAnsi="宋体" w:cs="宋体"/>
        </w:rPr>
        <w:t>台湾是只能说是哪家。</w:t>
      </w:r>
    </w:p>
    <w:p>
      <w:pPr>
        <w:spacing w:before="240" w:after="240"/>
        <w:rPr>
          <w:rFonts w:ascii="宋体" w:eastAsia="宋体" w:hAnsi="宋体" w:cs="宋体"/>
          <w:sz w:val="24"/>
          <w:szCs w:val="24"/>
        </w:rPr>
      </w:pPr>
      <w:r>
        <w:rPr>
          <w:rFonts w:ascii="宋体" w:eastAsia="宋体" w:hAnsi="宋体" w:cs="宋体"/>
        </w:rPr>
        <w:t>说话人2 02:19</w:t>
      </w:r>
      <w:r>
        <w:rPr>
          <w:rFonts w:ascii="宋体" w:eastAsia="宋体" w:hAnsi="宋体" w:cs="宋体"/>
        </w:rPr>
        <w:br/>
      </w:r>
      <w:r>
        <w:rPr>
          <w:rFonts w:ascii="宋体" w:eastAsia="宋体" w:hAnsi="宋体" w:cs="宋体"/>
        </w:rPr>
        <w:t>具体哪家客户，这个就不方便了。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所以在这一块的话，你们的眼睛结构还是非常的应该是进展还是比较不错的，因为目前我们也有国家国家经销商对情况就是客户的一个验证的一个工作。</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第二块的话就是像这种担心我构建的东西方实现产品，昨天的话这方面一些。</w:t>
      </w:r>
    </w:p>
    <w:p>
      <w:pPr>
        <w:spacing w:before="240" w:after="240"/>
        <w:rPr>
          <w:rFonts w:ascii="宋体" w:eastAsia="宋体" w:hAnsi="宋体" w:cs="宋体"/>
          <w:sz w:val="24"/>
          <w:szCs w:val="24"/>
        </w:rPr>
      </w:pPr>
      <w:r>
        <w:rPr>
          <w:rFonts w:ascii="宋体" w:eastAsia="宋体" w:hAnsi="宋体" w:cs="宋体"/>
        </w:rPr>
        <w:t>说话人1 02:48</w:t>
      </w:r>
      <w:r>
        <w:rPr>
          <w:rFonts w:ascii="宋体" w:eastAsia="宋体" w:hAnsi="宋体" w:cs="宋体"/>
        </w:rPr>
        <w:br/>
      </w:r>
      <w:r>
        <w:rPr>
          <w:rFonts w:ascii="宋体" w:eastAsia="宋体" w:hAnsi="宋体" w:cs="宋体"/>
        </w:rPr>
        <w:t>发出去，</w:t>
      </w:r>
    </w:p>
    <w:p>
      <w:pPr>
        <w:spacing w:before="240" w:after="240"/>
        <w:rPr>
          <w:rFonts w:ascii="宋体" w:eastAsia="宋体" w:hAnsi="宋体" w:cs="宋体"/>
          <w:sz w:val="24"/>
          <w:szCs w:val="24"/>
        </w:rPr>
      </w:pPr>
      <w:r>
        <w:rPr>
          <w:rFonts w:ascii="宋体" w:eastAsia="宋体" w:hAnsi="宋体" w:cs="宋体"/>
        </w:rPr>
        <w:t>说话人2 02:49</w:t>
      </w:r>
      <w:r>
        <w:rPr>
          <w:rFonts w:ascii="宋体" w:eastAsia="宋体" w:hAnsi="宋体" w:cs="宋体"/>
        </w:rPr>
        <w:br/>
      </w:r>
      <w:r>
        <w:rPr>
          <w:rFonts w:ascii="宋体" w:eastAsia="宋体" w:hAnsi="宋体" w:cs="宋体"/>
        </w:rPr>
        <w:t>当天的话可以得到情况这一块保密和围绕。</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几个领域，第一个是像的三 A今天三个，第二个领导，一个CPU的，第三块的话你可以再做一些，所以。</w:t>
      </w:r>
    </w:p>
    <w:p>
      <w:pPr>
        <w:spacing w:before="240" w:after="240"/>
        <w:rPr>
          <w:rFonts w:ascii="宋体" w:eastAsia="宋体" w:hAnsi="宋体" w:cs="宋体"/>
          <w:sz w:val="24"/>
          <w:szCs w:val="24"/>
        </w:rPr>
      </w:pPr>
      <w:r>
        <w:rPr>
          <w:rFonts w:ascii="宋体" w:eastAsia="宋体" w:hAnsi="宋体" w:cs="宋体"/>
        </w:rPr>
        <w:t>说话人1 03:10</w:t>
      </w:r>
      <w:r>
        <w:rPr>
          <w:rFonts w:ascii="宋体" w:eastAsia="宋体" w:hAnsi="宋体" w:cs="宋体"/>
        </w:rPr>
        <w:br/>
      </w:r>
      <w:r>
        <w:rPr>
          <w:rFonts w:ascii="宋体" w:eastAsia="宋体" w:hAnsi="宋体" w:cs="宋体"/>
        </w:rPr>
        <w:t>说估计的只有三个，</w:t>
      </w:r>
    </w:p>
    <w:p>
      <w:pPr>
        <w:spacing w:before="240" w:after="240"/>
        <w:rPr>
          <w:rFonts w:ascii="宋体" w:eastAsia="宋体" w:hAnsi="宋体" w:cs="宋体"/>
          <w:sz w:val="24"/>
          <w:szCs w:val="24"/>
        </w:rPr>
      </w:pPr>
      <w:r>
        <w:rPr>
          <w:rFonts w:ascii="宋体" w:eastAsia="宋体" w:hAnsi="宋体" w:cs="宋体"/>
        </w:rPr>
        <w:t>说话人2 03:12</w:t>
      </w:r>
      <w:r>
        <w:rPr>
          <w:rFonts w:ascii="宋体" w:eastAsia="宋体" w:hAnsi="宋体" w:cs="宋体"/>
        </w:rPr>
        <w:br/>
      </w:r>
      <w:r>
        <w:rPr>
          <w:rFonts w:ascii="宋体" w:eastAsia="宋体" w:hAnsi="宋体" w:cs="宋体"/>
        </w:rPr>
        <w:t>基本上有一个三块三三。</w:t>
      </w:r>
    </w:p>
    <w:p>
      <w:pPr>
        <w:spacing w:before="240" w:after="240"/>
        <w:rPr>
          <w:rFonts w:ascii="宋体" w:eastAsia="宋体" w:hAnsi="宋体" w:cs="宋体"/>
          <w:sz w:val="24"/>
          <w:szCs w:val="24"/>
        </w:rPr>
      </w:pPr>
      <w:r>
        <w:rPr>
          <w:rFonts w:ascii="宋体" w:eastAsia="宋体" w:hAnsi="宋体" w:cs="宋体"/>
        </w:rPr>
        <w:t>说话人1 03:15</w:t>
      </w:r>
      <w:r>
        <w:rPr>
          <w:rFonts w:ascii="宋体" w:eastAsia="宋体" w:hAnsi="宋体" w:cs="宋体"/>
        </w:rPr>
        <w:br/>
      </w:r>
      <w:r>
        <w:rPr>
          <w:rFonts w:ascii="宋体" w:eastAsia="宋体" w:hAnsi="宋体" w:cs="宋体"/>
        </w:rPr>
        <w:t>三三个，</w:t>
      </w:r>
    </w:p>
    <w:p>
      <w:pPr>
        <w:spacing w:before="240" w:after="240"/>
        <w:rPr>
          <w:rFonts w:ascii="宋体" w:eastAsia="宋体" w:hAnsi="宋体" w:cs="宋体"/>
          <w:sz w:val="24"/>
          <w:szCs w:val="24"/>
        </w:rPr>
      </w:pPr>
      <w:r>
        <w:rPr>
          <w:rFonts w:ascii="宋体" w:eastAsia="宋体" w:hAnsi="宋体" w:cs="宋体"/>
        </w:rPr>
        <w:t>说话人2 03:18</w:t>
      </w:r>
      <w:r>
        <w:rPr>
          <w:rFonts w:ascii="宋体" w:eastAsia="宋体" w:hAnsi="宋体" w:cs="宋体"/>
        </w:rPr>
        <w:br/>
      </w:r>
      <w:r>
        <w:rPr>
          <w:rFonts w:ascii="宋体" w:eastAsia="宋体" w:hAnsi="宋体" w:cs="宋体"/>
        </w:rPr>
        <w:t>因为你没办法再做一下。</w:t>
      </w:r>
    </w:p>
    <w:p>
      <w:pPr>
        <w:spacing w:before="240" w:after="240"/>
        <w:rPr>
          <w:rFonts w:ascii="宋体" w:eastAsia="宋体" w:hAnsi="宋体" w:cs="宋体"/>
          <w:sz w:val="24"/>
          <w:szCs w:val="24"/>
        </w:rPr>
      </w:pPr>
      <w:r>
        <w:rPr>
          <w:rFonts w:ascii="宋体" w:eastAsia="宋体" w:hAnsi="宋体" w:cs="宋体"/>
        </w:rPr>
        <w:t>说话人1 03:20</w:t>
      </w:r>
      <w:r>
        <w:rPr>
          <w:rFonts w:ascii="宋体" w:eastAsia="宋体" w:hAnsi="宋体" w:cs="宋体"/>
        </w:rPr>
        <w:br/>
      </w:r>
      <w:r>
        <w:rPr>
          <w:rFonts w:ascii="宋体" w:eastAsia="宋体" w:hAnsi="宋体" w:cs="宋体"/>
        </w:rPr>
        <w:t>工作。</w:t>
      </w:r>
    </w:p>
    <w:p>
      <w:pPr>
        <w:spacing w:before="240" w:after="240"/>
        <w:rPr>
          <w:rFonts w:ascii="宋体" w:eastAsia="宋体" w:hAnsi="宋体" w:cs="宋体"/>
          <w:sz w:val="24"/>
          <w:szCs w:val="24"/>
        </w:rPr>
      </w:pPr>
      <w:r>
        <w:rPr>
          <w:rFonts w:ascii="宋体" w:eastAsia="宋体" w:hAnsi="宋体" w:cs="宋体"/>
        </w:rPr>
        <w:t>说话人2 03:22</w:t>
      </w:r>
      <w:r>
        <w:rPr>
          <w:rFonts w:ascii="宋体" w:eastAsia="宋体" w:hAnsi="宋体" w:cs="宋体"/>
        </w:rPr>
        <w:br/>
      </w:r>
      <w:r>
        <w:rPr>
          <w:rFonts w:ascii="宋体" w:eastAsia="宋体" w:hAnsi="宋体" w:cs="宋体"/>
        </w:rPr>
        <w:t>第三方工作经历了地方全国最高数据这一块。</w:t>
      </w:r>
    </w:p>
    <w:p>
      <w:pPr>
        <w:spacing w:before="240" w:after="240"/>
        <w:rPr>
          <w:rFonts w:ascii="宋体" w:eastAsia="宋体" w:hAnsi="宋体" w:cs="宋体"/>
          <w:sz w:val="24"/>
          <w:szCs w:val="24"/>
        </w:rPr>
      </w:pPr>
      <w:r>
        <w:rPr>
          <w:rFonts w:ascii="宋体" w:eastAsia="宋体" w:hAnsi="宋体" w:cs="宋体"/>
        </w:rPr>
        <w:t>说话人1 03:28</w:t>
      </w:r>
      <w:r>
        <w:rPr>
          <w:rFonts w:ascii="宋体" w:eastAsia="宋体" w:hAnsi="宋体" w:cs="宋体"/>
        </w:rPr>
        <w:br/>
      </w:r>
      <w:r>
        <w:rPr>
          <w:rFonts w:ascii="宋体" w:eastAsia="宋体" w:hAnsi="宋体" w:cs="宋体"/>
        </w:rPr>
        <w:t>产品。</w:t>
      </w:r>
    </w:p>
    <w:p>
      <w:pPr>
        <w:spacing w:before="240" w:after="240"/>
        <w:rPr>
          <w:rFonts w:ascii="宋体" w:eastAsia="宋体" w:hAnsi="宋体" w:cs="宋体"/>
          <w:sz w:val="24"/>
          <w:szCs w:val="24"/>
        </w:rPr>
      </w:pPr>
      <w:r>
        <w:rPr>
          <w:rFonts w:ascii="宋体" w:eastAsia="宋体" w:hAnsi="宋体" w:cs="宋体"/>
        </w:rPr>
        <w:t>说话人2 03:30</w:t>
      </w:r>
      <w:r>
        <w:rPr>
          <w:rFonts w:ascii="宋体" w:eastAsia="宋体" w:hAnsi="宋体" w:cs="宋体"/>
        </w:rPr>
        <w:br/>
      </w:r>
      <w:r>
        <w:rPr>
          <w:rFonts w:ascii="宋体" w:eastAsia="宋体" w:hAnsi="宋体" w:cs="宋体"/>
        </w:rPr>
        <w:t>这块的话我觉得可以把作业的你毕业了，我们去年好不好在做产品，整个的建筑整体来说我们可能比方说三个产品体系在做相应的好，这三个方向好的是认识的，看还有什么。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第一个对我们产品的话，刚才提到的担心或者说是一些激光采购，还有规模策划规定什么12岁，这是三点，包括32毫米。</w:t>
      </w:r>
    </w:p>
    <w:p>
      <w:pPr>
        <w:spacing w:before="240" w:after="240"/>
        <w:rPr>
          <w:rFonts w:ascii="宋体" w:eastAsia="宋体" w:hAnsi="宋体" w:cs="宋体"/>
          <w:sz w:val="24"/>
          <w:szCs w:val="24"/>
        </w:rPr>
      </w:pPr>
      <w:r>
        <w:rPr>
          <w:rFonts w:ascii="宋体" w:eastAsia="宋体" w:hAnsi="宋体" w:cs="宋体"/>
        </w:rPr>
        <w:t>说话人1 04:11</w:t>
      </w:r>
      <w:r>
        <w:rPr>
          <w:rFonts w:ascii="宋体" w:eastAsia="宋体" w:hAnsi="宋体" w:cs="宋体"/>
        </w:rPr>
        <w:br/>
      </w:r>
      <w:r>
        <w:rPr>
          <w:rFonts w:ascii="宋体" w:eastAsia="宋体" w:hAnsi="宋体" w:cs="宋体"/>
        </w:rPr>
        <w:t>发行的产品。</w:t>
      </w:r>
    </w:p>
    <w:p>
      <w:pPr>
        <w:spacing w:before="240" w:after="240"/>
        <w:rPr>
          <w:rFonts w:ascii="宋体" w:eastAsia="宋体" w:hAnsi="宋体" w:cs="宋体"/>
          <w:sz w:val="24"/>
          <w:szCs w:val="24"/>
        </w:rPr>
      </w:pPr>
      <w:r>
        <w:rPr>
          <w:rFonts w:ascii="宋体" w:eastAsia="宋体" w:hAnsi="宋体" w:cs="宋体"/>
        </w:rPr>
        <w:t>说话人3 04:13</w:t>
      </w:r>
      <w:r>
        <w:rPr>
          <w:rFonts w:ascii="宋体" w:eastAsia="宋体" w:hAnsi="宋体" w:cs="宋体"/>
        </w:rPr>
        <w:br/>
      </w:r>
      <w:r>
        <w:rPr>
          <w:rFonts w:ascii="宋体" w:eastAsia="宋体" w:hAnsi="宋体" w:cs="宋体"/>
        </w:rPr>
        <w:t>而且我想问就第一个问题，就是你们也是在它规范化规模上面长一层金刚石的话，长完了以后是整个拿去做它是散热热尘，还是说是做一个盖板，还是做一个什么云热板的是什么用途？</w:t>
      </w:r>
    </w:p>
    <w:p>
      <w:pPr>
        <w:spacing w:before="240" w:after="240"/>
        <w:rPr>
          <w:rFonts w:ascii="宋体" w:eastAsia="宋体" w:hAnsi="宋体" w:cs="宋体"/>
          <w:sz w:val="24"/>
          <w:szCs w:val="24"/>
        </w:rPr>
      </w:pPr>
      <w:r>
        <w:rPr>
          <w:rFonts w:ascii="宋体" w:eastAsia="宋体" w:hAnsi="宋体" w:cs="宋体"/>
        </w:rPr>
        <w:t>说话人2 04:32</w:t>
      </w:r>
      <w:r>
        <w:rPr>
          <w:rFonts w:ascii="宋体" w:eastAsia="宋体" w:hAnsi="宋体" w:cs="宋体"/>
        </w:rPr>
        <w:br/>
      </w:r>
      <w:r>
        <w:rPr>
          <w:rFonts w:ascii="宋体" w:eastAsia="宋体" w:hAnsi="宋体" w:cs="宋体"/>
        </w:rPr>
        <w:t>目前来说它应该是真正的一个经营的经营，在经营过程中把它作为一个捐赠。</w:t>
      </w:r>
    </w:p>
    <w:p>
      <w:pPr>
        <w:spacing w:before="240" w:after="240"/>
        <w:rPr>
          <w:rFonts w:ascii="宋体" w:eastAsia="宋体" w:hAnsi="宋体" w:cs="宋体"/>
          <w:sz w:val="24"/>
          <w:szCs w:val="24"/>
        </w:rPr>
      </w:pPr>
      <w:r>
        <w:rPr>
          <w:rFonts w:ascii="宋体" w:eastAsia="宋体" w:hAnsi="宋体" w:cs="宋体"/>
        </w:rPr>
        <w:t>说话人3 04:38</w:t>
      </w:r>
      <w:r>
        <w:rPr>
          <w:rFonts w:ascii="宋体" w:eastAsia="宋体" w:hAnsi="宋体" w:cs="宋体"/>
        </w:rPr>
        <w:br/>
      </w:r>
      <w:r>
        <w:rPr>
          <w:rFonts w:ascii="宋体" w:eastAsia="宋体" w:hAnsi="宋体" w:cs="宋体"/>
        </w:rPr>
        <w:t>日版。</w:t>
      </w:r>
    </w:p>
    <w:p>
      <w:pPr>
        <w:spacing w:before="240" w:after="240"/>
        <w:rPr>
          <w:rFonts w:ascii="宋体" w:eastAsia="宋体" w:hAnsi="宋体" w:cs="宋体"/>
          <w:sz w:val="24"/>
          <w:szCs w:val="24"/>
        </w:rPr>
      </w:pPr>
      <w:r>
        <w:rPr>
          <w:rFonts w:ascii="宋体" w:eastAsia="宋体" w:hAnsi="宋体" w:cs="宋体"/>
        </w:rPr>
        <w:t>说话人2 04:39</w:t>
      </w:r>
      <w:r>
        <w:rPr>
          <w:rFonts w:ascii="宋体" w:eastAsia="宋体" w:hAnsi="宋体" w:cs="宋体"/>
        </w:rPr>
        <w:br/>
      </w:r>
      <w:r>
        <w:rPr>
          <w:rFonts w:ascii="宋体" w:eastAsia="宋体" w:hAnsi="宋体" w:cs="宋体"/>
        </w:rPr>
        <w:t>具体的说你说他在互相提升我们的专业，因为客户的话，他其实对于把后续的一个合作化其实还是有一个基础。</w:t>
      </w:r>
    </w:p>
    <w:p>
      <w:pPr>
        <w:spacing w:before="240" w:after="240"/>
        <w:rPr>
          <w:rFonts w:ascii="宋体" w:eastAsia="宋体" w:hAnsi="宋体" w:cs="宋体"/>
          <w:sz w:val="24"/>
          <w:szCs w:val="24"/>
        </w:rPr>
      </w:pPr>
      <w:r>
        <w:rPr>
          <w:rFonts w:ascii="宋体" w:eastAsia="宋体" w:hAnsi="宋体" w:cs="宋体"/>
        </w:rPr>
        <w:t>说话人3 04:52</w:t>
      </w:r>
      <w:r>
        <w:rPr>
          <w:rFonts w:ascii="宋体" w:eastAsia="宋体" w:hAnsi="宋体" w:cs="宋体"/>
        </w:rPr>
        <w:br/>
      </w:r>
      <w:r>
        <w:rPr>
          <w:rFonts w:ascii="宋体" w:eastAsia="宋体" w:hAnsi="宋体" w:cs="宋体"/>
        </w:rPr>
        <w:t>好的。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我想问一下为什么是12寸的，就是说还是说你们是12对12英寸对你们是要负责切割吗？还是客户自己切割，还是说有没有可能直接照着他客户的形状定制一个笔芯，或者是那块板子直接就长在板子上面，长眼睛也。</w:t>
      </w:r>
    </w:p>
    <w:p>
      <w:pPr>
        <w:spacing w:before="240" w:after="240"/>
        <w:rPr>
          <w:rFonts w:ascii="宋体" w:eastAsia="宋体" w:hAnsi="宋体" w:cs="宋体"/>
          <w:sz w:val="24"/>
          <w:szCs w:val="24"/>
        </w:rPr>
      </w:pPr>
      <w:r>
        <w:rPr>
          <w:rFonts w:ascii="宋体" w:eastAsia="宋体" w:hAnsi="宋体" w:cs="宋体"/>
        </w:rPr>
        <w:t>说话人2 05:09</w:t>
      </w:r>
      <w:r>
        <w:rPr>
          <w:rFonts w:ascii="宋体" w:eastAsia="宋体" w:hAnsi="宋体" w:cs="宋体"/>
        </w:rPr>
        <w:br/>
      </w:r>
      <w:r>
        <w:rPr>
          <w:rFonts w:ascii="宋体" w:eastAsia="宋体" w:hAnsi="宋体" w:cs="宋体"/>
        </w:rPr>
        <w:t>对，应该是都有12亿。</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所以说我们是和因为中间客户的话，他希望的是和十二年级的今年之间的结合。</w:t>
      </w:r>
    </w:p>
    <w:p>
      <w:pPr>
        <w:spacing w:before="240" w:after="240"/>
        <w:rPr>
          <w:rFonts w:ascii="宋体" w:eastAsia="宋体" w:hAnsi="宋体" w:cs="宋体"/>
          <w:sz w:val="24"/>
          <w:szCs w:val="24"/>
        </w:rPr>
      </w:pPr>
      <w:r>
        <w:rPr>
          <w:rFonts w:ascii="宋体" w:eastAsia="宋体" w:hAnsi="宋体" w:cs="宋体"/>
        </w:rPr>
        <w:t>说话人3 05:21</w:t>
      </w:r>
      <w:r>
        <w:rPr>
          <w:rFonts w:ascii="宋体" w:eastAsia="宋体" w:hAnsi="宋体" w:cs="宋体"/>
        </w:rPr>
        <w:br/>
      </w:r>
      <w:r>
        <w:rPr>
          <w:rFonts w:ascii="宋体" w:eastAsia="宋体" w:hAnsi="宋体" w:cs="宋体"/>
        </w:rPr>
        <w:t>你刚才提到过什么30毫米乘30毫米的。</w:t>
      </w:r>
    </w:p>
    <w:p>
      <w:pPr>
        <w:spacing w:before="240" w:after="240"/>
        <w:rPr>
          <w:rFonts w:ascii="宋体" w:eastAsia="宋体" w:hAnsi="宋体" w:cs="宋体"/>
          <w:sz w:val="24"/>
          <w:szCs w:val="24"/>
        </w:rPr>
      </w:pPr>
      <w:r>
        <w:rPr>
          <w:rFonts w:ascii="宋体" w:eastAsia="宋体" w:hAnsi="宋体" w:cs="宋体"/>
        </w:rPr>
        <w:t>说话人2 05:23</w:t>
      </w:r>
      <w:r>
        <w:rPr>
          <w:rFonts w:ascii="宋体" w:eastAsia="宋体" w:hAnsi="宋体" w:cs="宋体"/>
        </w:rPr>
        <w:br/>
      </w:r>
      <w:r>
        <w:rPr>
          <w:rFonts w:ascii="宋体" w:eastAsia="宋体" w:hAnsi="宋体" w:cs="宋体"/>
        </w:rPr>
        <w:t>是什么东西，3030毫米的应该是你可能是担心过的，担心过多金的金融制片和责任确实没有任何关系。</w:t>
      </w:r>
    </w:p>
    <w:p>
      <w:pPr>
        <w:spacing w:before="240" w:after="240"/>
        <w:rPr>
          <w:rFonts w:ascii="宋体" w:eastAsia="宋体" w:hAnsi="宋体" w:cs="宋体"/>
          <w:sz w:val="24"/>
          <w:szCs w:val="24"/>
        </w:rPr>
      </w:pPr>
      <w:r>
        <w:rPr>
          <w:rFonts w:ascii="宋体" w:eastAsia="宋体" w:hAnsi="宋体" w:cs="宋体"/>
        </w:rPr>
        <w:t>说话人3 05:33</w:t>
      </w:r>
      <w:r>
        <w:rPr>
          <w:rFonts w:ascii="宋体" w:eastAsia="宋体" w:hAnsi="宋体" w:cs="宋体"/>
        </w:rPr>
        <w:br/>
      </w:r>
      <w:r>
        <w:rPr>
          <w:rFonts w:ascii="宋体" w:eastAsia="宋体" w:hAnsi="宋体" w:cs="宋体"/>
        </w:rPr>
        <w:t>这个应该是给。</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芯片我知道是给芯片做什么作用，是原热板还是一个导热的东西。这个也是个导热是导热的，芯片的散热就只能作为芯片的一个散热产品。</w:t>
      </w:r>
    </w:p>
    <w:p>
      <w:pPr>
        <w:spacing w:before="240" w:after="240"/>
        <w:rPr>
          <w:rFonts w:ascii="宋体" w:eastAsia="宋体" w:hAnsi="宋体" w:cs="宋体"/>
          <w:sz w:val="24"/>
          <w:szCs w:val="24"/>
        </w:rPr>
      </w:pPr>
      <w:r>
        <w:rPr>
          <w:rFonts w:ascii="宋体" w:eastAsia="宋体" w:hAnsi="宋体" w:cs="宋体"/>
        </w:rPr>
        <w:t>说话人2 05:55</w:t>
      </w:r>
      <w:r>
        <w:rPr>
          <w:rFonts w:ascii="宋体" w:eastAsia="宋体" w:hAnsi="宋体" w:cs="宋体"/>
        </w:rPr>
        <w:br/>
      </w:r>
      <w:r>
        <w:rPr>
          <w:rFonts w:ascii="宋体" w:eastAsia="宋体" w:hAnsi="宋体" w:cs="宋体"/>
        </w:rPr>
        <w:t>这个单晶的多晶的能做到多大？多晶的话我们基本上可以做到最大可以做到管理规划。南京的话其实目前来说资金的管理也在就是打电话。</w:t>
      </w:r>
    </w:p>
    <w:p>
      <w:pPr>
        <w:spacing w:before="240" w:after="240"/>
        <w:rPr>
          <w:rFonts w:ascii="宋体" w:eastAsia="宋体" w:hAnsi="宋体" w:cs="宋体"/>
          <w:sz w:val="24"/>
          <w:szCs w:val="24"/>
        </w:rPr>
      </w:pPr>
      <w:r>
        <w:rPr>
          <w:rFonts w:ascii="宋体" w:eastAsia="宋体" w:hAnsi="宋体" w:cs="宋体"/>
        </w:rPr>
        <w:t>说话人1 06:11</w:t>
      </w:r>
      <w:r>
        <w:rPr>
          <w:rFonts w:ascii="宋体" w:eastAsia="宋体" w:hAnsi="宋体" w:cs="宋体"/>
        </w:rPr>
        <w:br/>
      </w:r>
      <w:r>
        <w:rPr>
          <w:rFonts w:ascii="宋体" w:eastAsia="宋体" w:hAnsi="宋体" w:cs="宋体"/>
        </w:rPr>
        <w:t>说吧，厚度能做到多少？</w:t>
      </w:r>
    </w:p>
    <w:p>
      <w:pPr>
        <w:spacing w:before="240" w:after="240"/>
        <w:rPr>
          <w:rFonts w:ascii="宋体" w:eastAsia="宋体" w:hAnsi="宋体" w:cs="宋体"/>
          <w:sz w:val="24"/>
          <w:szCs w:val="24"/>
        </w:rPr>
      </w:pPr>
      <w:r>
        <w:rPr>
          <w:rFonts w:ascii="宋体" w:eastAsia="宋体" w:hAnsi="宋体" w:cs="宋体"/>
        </w:rPr>
        <w:t>说话人2 06:20</w:t>
      </w:r>
      <w:r>
        <w:rPr>
          <w:rFonts w:ascii="宋体" w:eastAsia="宋体" w:hAnsi="宋体" w:cs="宋体"/>
        </w:rPr>
        <w:br/>
      </w:r>
      <w:r>
        <w:rPr>
          <w:rFonts w:ascii="宋体" w:eastAsia="宋体" w:hAnsi="宋体" w:cs="宋体"/>
        </w:rPr>
        <w:t>担心的地方时间，你刚才说的产品吗？对，就是单晶多晶的这种产品的话，其实可以根据客户的一种根据客户的一个要求，整体来说厚度的话应该不会超过不会太厚，因为你这种超薄的激光片它。</w:t>
      </w:r>
    </w:p>
    <w:p>
      <w:pPr>
        <w:spacing w:before="240" w:after="240"/>
        <w:rPr>
          <w:rFonts w:ascii="宋体" w:eastAsia="宋体" w:hAnsi="宋体" w:cs="宋体"/>
          <w:sz w:val="24"/>
          <w:szCs w:val="24"/>
        </w:rPr>
      </w:pPr>
      <w:r>
        <w:rPr>
          <w:rFonts w:ascii="宋体" w:eastAsia="宋体" w:hAnsi="宋体" w:cs="宋体"/>
        </w:rPr>
        <w:t>说话人1 06:38</w:t>
      </w:r>
      <w:r>
        <w:rPr>
          <w:rFonts w:ascii="宋体" w:eastAsia="宋体" w:hAnsi="宋体" w:cs="宋体"/>
        </w:rPr>
        <w:br/>
      </w:r>
      <w:r>
        <w:rPr>
          <w:rFonts w:ascii="宋体" w:eastAsia="宋体" w:hAnsi="宋体" w:cs="宋体"/>
        </w:rPr>
        <w:t>其实是。</w:t>
      </w:r>
    </w:p>
    <w:p>
      <w:pPr>
        <w:spacing w:before="240" w:after="240"/>
        <w:rPr>
          <w:rFonts w:ascii="宋体" w:eastAsia="宋体" w:hAnsi="宋体" w:cs="宋体"/>
          <w:sz w:val="24"/>
          <w:szCs w:val="24"/>
        </w:rPr>
      </w:pPr>
      <w:r>
        <w:rPr>
          <w:rFonts w:ascii="宋体" w:eastAsia="宋体" w:hAnsi="宋体" w:cs="宋体"/>
        </w:rPr>
        <w:t>说话人2 06:40</w:t>
      </w:r>
      <w:r>
        <w:rPr>
          <w:rFonts w:ascii="宋体" w:eastAsia="宋体" w:hAnsi="宋体" w:cs="宋体"/>
        </w:rPr>
        <w:br/>
      </w:r>
      <w:r>
        <w:rPr>
          <w:rFonts w:ascii="宋体" w:eastAsia="宋体" w:hAnsi="宋体" w:cs="宋体"/>
        </w:rPr>
        <w:t>运动化相对来说你非常薄的话，基本上就起到一个散热的作用，对，因为他基本上按照客户的选择是一毫米0.5毫米那种差不多，对这肯定是没问题。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然后表面的平整度什么的有问题。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大概。</w:t>
      </w:r>
    </w:p>
    <w:p>
      <w:pPr>
        <w:spacing w:before="240" w:after="240"/>
        <w:rPr>
          <w:rFonts w:ascii="宋体" w:eastAsia="宋体" w:hAnsi="宋体" w:cs="宋体"/>
          <w:sz w:val="24"/>
          <w:szCs w:val="24"/>
        </w:rPr>
      </w:pPr>
      <w:r>
        <w:rPr>
          <w:rFonts w:ascii="宋体" w:eastAsia="宋体" w:hAnsi="宋体" w:cs="宋体"/>
        </w:rPr>
        <w:t>说话人1 06:58</w:t>
      </w:r>
      <w:r>
        <w:rPr>
          <w:rFonts w:ascii="宋体" w:eastAsia="宋体" w:hAnsi="宋体" w:cs="宋体"/>
        </w:rPr>
        <w:br/>
      </w:r>
      <w:r>
        <w:rPr>
          <w:rFonts w:ascii="宋体" w:eastAsia="宋体" w:hAnsi="宋体" w:cs="宋体"/>
        </w:rPr>
        <w:t>就是这样。最高的。</w:t>
      </w:r>
    </w:p>
    <w:p>
      <w:pPr>
        <w:spacing w:before="240" w:after="240"/>
        <w:rPr>
          <w:rFonts w:ascii="宋体" w:eastAsia="宋体" w:hAnsi="宋体" w:cs="宋体"/>
          <w:sz w:val="24"/>
          <w:szCs w:val="24"/>
        </w:rPr>
      </w:pPr>
      <w:r>
        <w:rPr>
          <w:rFonts w:ascii="宋体" w:eastAsia="宋体" w:hAnsi="宋体" w:cs="宋体"/>
        </w:rPr>
        <w:t>说话人2 07:01</w:t>
      </w:r>
      <w:r>
        <w:rPr>
          <w:rFonts w:ascii="宋体" w:eastAsia="宋体" w:hAnsi="宋体" w:cs="宋体"/>
        </w:rPr>
        <w:br/>
      </w:r>
      <w:r>
        <w:rPr>
          <w:rFonts w:ascii="宋体" w:eastAsia="宋体" w:hAnsi="宋体" w:cs="宋体"/>
        </w:rPr>
        <w:t>目前来说单晶和多晶的对，包括你说的小米多品种多，这些东西都是什么东西，应该做。</w:t>
      </w:r>
    </w:p>
    <w:p>
      <w:pPr>
        <w:spacing w:before="240" w:after="240"/>
        <w:rPr>
          <w:rFonts w:ascii="宋体" w:eastAsia="宋体" w:hAnsi="宋体" w:cs="宋体"/>
          <w:sz w:val="24"/>
          <w:szCs w:val="24"/>
        </w:rPr>
      </w:pPr>
      <w:r>
        <w:rPr>
          <w:rFonts w:ascii="宋体" w:eastAsia="宋体" w:hAnsi="宋体" w:cs="宋体"/>
        </w:rPr>
        <w:t>说话人1 07:11</w:t>
      </w:r>
      <w:r>
        <w:rPr>
          <w:rFonts w:ascii="宋体" w:eastAsia="宋体" w:hAnsi="宋体" w:cs="宋体"/>
        </w:rPr>
        <w:br/>
      </w:r>
      <w:r>
        <w:rPr>
          <w:rFonts w:ascii="宋体" w:eastAsia="宋体" w:hAnsi="宋体" w:cs="宋体"/>
        </w:rPr>
        <w:t>什么这样，</w:t>
      </w:r>
    </w:p>
    <w:p>
      <w:pPr>
        <w:spacing w:before="240" w:after="240"/>
        <w:rPr>
          <w:rFonts w:ascii="宋体" w:eastAsia="宋体" w:hAnsi="宋体" w:cs="宋体"/>
          <w:sz w:val="24"/>
          <w:szCs w:val="24"/>
        </w:rPr>
      </w:pPr>
      <w:r>
        <w:rPr>
          <w:rFonts w:ascii="宋体" w:eastAsia="宋体" w:hAnsi="宋体" w:cs="宋体"/>
        </w:rPr>
        <w:t>说话人2 07:12</w:t>
      </w:r>
      <w:r>
        <w:rPr>
          <w:rFonts w:ascii="宋体" w:eastAsia="宋体" w:hAnsi="宋体" w:cs="宋体"/>
        </w:rPr>
        <w:br/>
      </w:r>
      <w:r>
        <w:rPr>
          <w:rFonts w:ascii="宋体" w:eastAsia="宋体" w:hAnsi="宋体" w:cs="宋体"/>
        </w:rPr>
        <w:t>你知道我具体我不是很懂这一块，</w:t>
      </w:r>
    </w:p>
    <w:p>
      <w:pPr>
        <w:spacing w:before="240" w:after="240"/>
        <w:rPr>
          <w:rFonts w:ascii="宋体" w:eastAsia="宋体" w:hAnsi="宋体" w:cs="宋体"/>
          <w:sz w:val="24"/>
          <w:szCs w:val="24"/>
        </w:rPr>
      </w:pPr>
      <w:r>
        <w:rPr>
          <w:rFonts w:ascii="宋体" w:eastAsia="宋体" w:hAnsi="宋体" w:cs="宋体"/>
        </w:rPr>
        <w:t>说话人1 07:17</w:t>
      </w:r>
      <w:r>
        <w:rPr>
          <w:rFonts w:ascii="宋体" w:eastAsia="宋体" w:hAnsi="宋体" w:cs="宋体"/>
        </w:rPr>
        <w:br/>
      </w:r>
      <w:r>
        <w:rPr>
          <w:rFonts w:ascii="宋体" w:eastAsia="宋体" w:hAnsi="宋体" w:cs="宋体"/>
        </w:rPr>
        <w:t>会跟您说3500可以做到60×60。对，我们是从另外一个10%点。</w:t>
      </w:r>
    </w:p>
    <w:p>
      <w:pPr>
        <w:spacing w:before="240" w:after="240"/>
        <w:rPr>
          <w:rFonts w:ascii="宋体" w:eastAsia="宋体" w:hAnsi="宋体" w:cs="宋体"/>
          <w:sz w:val="24"/>
          <w:szCs w:val="24"/>
        </w:rPr>
      </w:pPr>
      <w:r>
        <w:rPr>
          <w:rFonts w:ascii="宋体" w:eastAsia="宋体" w:hAnsi="宋体" w:cs="宋体"/>
        </w:rPr>
        <w:t>说话人3 07:23</w:t>
      </w:r>
      <w:r>
        <w:rPr>
          <w:rFonts w:ascii="宋体" w:eastAsia="宋体" w:hAnsi="宋体" w:cs="宋体"/>
        </w:rPr>
        <w:br/>
      </w:r>
      <w:r>
        <w:rPr>
          <w:rFonts w:ascii="宋体" w:eastAsia="宋体" w:hAnsi="宋体" w:cs="宋体"/>
        </w:rPr>
        <w:t>马赛克拼接，</w:t>
      </w:r>
    </w:p>
    <w:p>
      <w:pPr>
        <w:spacing w:before="240" w:after="240"/>
        <w:rPr>
          <w:rFonts w:ascii="宋体" w:eastAsia="宋体" w:hAnsi="宋体" w:cs="宋体"/>
          <w:sz w:val="24"/>
          <w:szCs w:val="24"/>
        </w:rPr>
      </w:pPr>
      <w:r>
        <w:rPr>
          <w:rFonts w:ascii="宋体" w:eastAsia="宋体" w:hAnsi="宋体" w:cs="宋体"/>
        </w:rPr>
        <w:t>说话人2 07:26</w:t>
      </w:r>
      <w:r>
        <w:rPr>
          <w:rFonts w:ascii="宋体" w:eastAsia="宋体" w:hAnsi="宋体" w:cs="宋体"/>
        </w:rPr>
        <w:br/>
      </w:r>
      <w:r>
        <w:rPr>
          <w:rFonts w:ascii="宋体" w:eastAsia="宋体" w:hAnsi="宋体" w:cs="宋体"/>
        </w:rPr>
        <w:t>对马赛克拼接生长了之后，然后再考虑必须的。</w:t>
      </w:r>
    </w:p>
    <w:p>
      <w:pPr>
        <w:spacing w:before="240" w:after="240"/>
        <w:rPr>
          <w:rFonts w:ascii="宋体" w:eastAsia="宋体" w:hAnsi="宋体" w:cs="宋体"/>
          <w:sz w:val="24"/>
          <w:szCs w:val="24"/>
        </w:rPr>
      </w:pPr>
      <w:r>
        <w:rPr>
          <w:rFonts w:ascii="宋体" w:eastAsia="宋体" w:hAnsi="宋体" w:cs="宋体"/>
        </w:rPr>
        <w:t>说话人1 07:33</w:t>
      </w:r>
      <w:r>
        <w:rPr>
          <w:rFonts w:ascii="宋体" w:eastAsia="宋体" w:hAnsi="宋体" w:cs="宋体"/>
        </w:rPr>
        <w:br/>
      </w:r>
      <w:r>
        <w:rPr>
          <w:rFonts w:ascii="宋体" w:eastAsia="宋体" w:hAnsi="宋体" w:cs="宋体"/>
        </w:rPr>
        <w:t>我们现在可以看基本上还是说感谢我自己的看法。</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行，</w:t>
      </w:r>
    </w:p>
    <w:p>
      <w:pPr>
        <w:spacing w:before="240" w:after="240"/>
        <w:rPr>
          <w:rFonts w:ascii="宋体" w:eastAsia="宋体" w:hAnsi="宋体" w:cs="宋体"/>
          <w:sz w:val="24"/>
          <w:szCs w:val="24"/>
        </w:rPr>
      </w:pPr>
      <w:r>
        <w:rPr>
          <w:rFonts w:ascii="宋体" w:eastAsia="宋体" w:hAnsi="宋体" w:cs="宋体"/>
        </w:rPr>
        <w:t>说话人2 07:42</w:t>
      </w:r>
      <w:r>
        <w:rPr>
          <w:rFonts w:ascii="宋体" w:eastAsia="宋体" w:hAnsi="宋体" w:cs="宋体"/>
        </w:rPr>
        <w:br/>
      </w:r>
      <w:r>
        <w:rPr>
          <w:rFonts w:ascii="宋体" w:eastAsia="宋体" w:hAnsi="宋体" w:cs="宋体"/>
        </w:rPr>
        <w:t>从他现在是这三款产品的话，我觉得应用的时间节奏可能不是很一样，12英寸的话我们这种产品的话，其实目前来说客户的话应该是在28年之后采用新的量产，基本上可能是单晶硅问题，然后包括碳化硅，然后受到的这个地方是不是？</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行，所以说目前来看的话，其实从6月份之后，其实终端客户整个的验证结构要比之前快递所以说这一块的话其实是从这个角度来说，今年包括明年的话，我觉得还是产品验证的一个阶段。</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然后第二块刚才说到的非常，我觉得目前来说我们产品的话可能在国内的可能验证的话可能会更快一点，主要。</w:t>
      </w:r>
    </w:p>
    <w:p>
      <w:pPr>
        <w:spacing w:before="240" w:after="240"/>
        <w:rPr>
          <w:rFonts w:ascii="宋体" w:eastAsia="宋体" w:hAnsi="宋体" w:cs="宋体"/>
          <w:sz w:val="24"/>
          <w:szCs w:val="24"/>
        </w:rPr>
      </w:pPr>
      <w:r>
        <w:rPr>
          <w:rFonts w:ascii="宋体" w:eastAsia="宋体" w:hAnsi="宋体" w:cs="宋体"/>
        </w:rPr>
        <w:t>说话人3 08:33</w:t>
      </w:r>
      <w:r>
        <w:rPr>
          <w:rFonts w:ascii="宋体" w:eastAsia="宋体" w:hAnsi="宋体" w:cs="宋体"/>
        </w:rPr>
        <w:br/>
      </w:r>
      <w:r>
        <w:rPr>
          <w:rFonts w:ascii="宋体" w:eastAsia="宋体" w:hAnsi="宋体" w:cs="宋体"/>
        </w:rPr>
        <w:t>是单晶或单多晶的片铝单。</w:t>
      </w:r>
    </w:p>
    <w:p>
      <w:pPr>
        <w:spacing w:before="240" w:after="240"/>
        <w:rPr>
          <w:rFonts w:ascii="宋体" w:eastAsia="宋体" w:hAnsi="宋体" w:cs="宋体"/>
          <w:sz w:val="24"/>
          <w:szCs w:val="24"/>
        </w:rPr>
      </w:pPr>
      <w:r>
        <w:rPr>
          <w:rFonts w:ascii="宋体" w:eastAsia="宋体" w:hAnsi="宋体" w:cs="宋体"/>
        </w:rPr>
        <w:t>说话人2 08:36</w:t>
      </w:r>
      <w:r>
        <w:rPr>
          <w:rFonts w:ascii="宋体" w:eastAsia="宋体" w:hAnsi="宋体" w:cs="宋体"/>
        </w:rPr>
        <w:br/>
      </w:r>
      <w:r>
        <w:rPr>
          <w:rFonts w:ascii="宋体" w:eastAsia="宋体" w:hAnsi="宋体" w:cs="宋体"/>
        </w:rPr>
        <w:t>晶或多晶晶制片可能在国内的话可能但是有一些地方在这里有过什么用国际的这种散热的话，其实。</w:t>
      </w:r>
    </w:p>
    <w:p>
      <w:pPr>
        <w:spacing w:before="240" w:after="240"/>
        <w:rPr>
          <w:rFonts w:ascii="宋体" w:eastAsia="宋体" w:hAnsi="宋体" w:cs="宋体"/>
          <w:sz w:val="24"/>
          <w:szCs w:val="24"/>
        </w:rPr>
      </w:pPr>
      <w:r>
        <w:rPr>
          <w:rFonts w:ascii="宋体" w:eastAsia="宋体" w:hAnsi="宋体" w:cs="宋体"/>
        </w:rPr>
        <w:t>说话人1 08:44</w:t>
      </w:r>
      <w:r>
        <w:rPr>
          <w:rFonts w:ascii="宋体" w:eastAsia="宋体" w:hAnsi="宋体" w:cs="宋体"/>
        </w:rPr>
        <w:br/>
      </w:r>
      <w:r>
        <w:rPr>
          <w:rFonts w:ascii="宋体" w:eastAsia="宋体" w:hAnsi="宋体" w:cs="宋体"/>
        </w:rPr>
        <w:t>你要找。</w:t>
      </w:r>
    </w:p>
    <w:p>
      <w:pPr>
        <w:spacing w:before="240" w:after="240"/>
        <w:rPr>
          <w:rFonts w:ascii="宋体" w:eastAsia="宋体" w:hAnsi="宋体" w:cs="宋体"/>
          <w:sz w:val="24"/>
          <w:szCs w:val="24"/>
        </w:rPr>
      </w:pPr>
      <w:r>
        <w:rPr>
          <w:rFonts w:ascii="宋体" w:eastAsia="宋体" w:hAnsi="宋体" w:cs="宋体"/>
        </w:rPr>
        <w:t>说话人2 08:45</w:t>
      </w:r>
      <w:r>
        <w:rPr>
          <w:rFonts w:ascii="宋体" w:eastAsia="宋体" w:hAnsi="宋体" w:cs="宋体"/>
        </w:rPr>
        <w:br/>
      </w:r>
      <w:r>
        <w:rPr>
          <w:rFonts w:ascii="宋体" w:eastAsia="宋体" w:hAnsi="宋体" w:cs="宋体"/>
        </w:rPr>
        <w:t>有些客户他基本上是在三季度末之前，它的产品的话可能要就是要宣发，基本上可以在三季报之前要进行订阅，然后在27年的话应该是要量产，基本上要做市场推广的一个所以说基本上节奏的话是比较明确的对这一款产品。</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其他的话就像第二块手机芯片，手机芯片的话今年是6月份，国内的大厂重新把新公司作为27年的大概33吨的一个一个材料。二在今年的一个经济的立项，所以这个产品的话应该是在27年，那么香港建设也是一个调查，这个是这个节奏。液冷板的话其实就是刚才提到的，目前说这一块的话应该说是主要是看客户的整个业务主题，目前来说我们在一些客户里面有一些第一供应商，相当于是他的第一社区的供应商的产品。</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所以他这块如果这两块的话，我们可能经常有问题，产品也可能会也可能会尽快落地，但是我觉得也是到最快的话，我觉得也。</w:t>
      </w:r>
    </w:p>
    <w:p>
      <w:pPr>
        <w:spacing w:before="240" w:after="240"/>
        <w:rPr>
          <w:rFonts w:ascii="宋体" w:eastAsia="宋体" w:hAnsi="宋体" w:cs="宋体"/>
          <w:sz w:val="24"/>
          <w:szCs w:val="24"/>
        </w:rPr>
      </w:pPr>
      <w:r>
        <w:rPr>
          <w:rFonts w:ascii="宋体" w:eastAsia="宋体" w:hAnsi="宋体" w:cs="宋体"/>
        </w:rPr>
        <w:t>说话人1 10:04</w:t>
      </w:r>
      <w:r>
        <w:rPr>
          <w:rFonts w:ascii="宋体" w:eastAsia="宋体" w:hAnsi="宋体" w:cs="宋体"/>
        </w:rPr>
        <w:br/>
      </w:r>
      <w:r>
        <w:rPr>
          <w:rFonts w:ascii="宋体" w:eastAsia="宋体" w:hAnsi="宋体" w:cs="宋体"/>
        </w:rPr>
        <w:t>就是在今年的第四季度，整体比如说12月份热刺激的还有类似的一个和未来的扩展计划。</w:t>
      </w:r>
    </w:p>
    <w:p>
      <w:pPr>
        <w:spacing w:before="240" w:after="240"/>
        <w:rPr>
          <w:rFonts w:ascii="宋体" w:eastAsia="宋体" w:hAnsi="宋体" w:cs="宋体"/>
          <w:sz w:val="24"/>
          <w:szCs w:val="24"/>
        </w:rPr>
      </w:pPr>
      <w:r>
        <w:rPr>
          <w:rFonts w:ascii="宋体" w:eastAsia="宋体" w:hAnsi="宋体" w:cs="宋体"/>
        </w:rPr>
        <w:t>说话人2 10:18</w:t>
      </w:r>
      <w:r>
        <w:rPr>
          <w:rFonts w:ascii="宋体" w:eastAsia="宋体" w:hAnsi="宋体" w:cs="宋体"/>
        </w:rPr>
        <w:br/>
      </w:r>
      <w:r>
        <w:rPr>
          <w:rFonts w:ascii="宋体" w:eastAsia="宋体" w:hAnsi="宋体" w:cs="宋体"/>
        </w:rPr>
        <w:t>目前来说12月份的设备大概不多，大概一个月十几台的样子，确实。</w:t>
      </w:r>
    </w:p>
    <w:p>
      <w:pPr>
        <w:spacing w:before="240" w:after="240"/>
        <w:rPr>
          <w:rFonts w:ascii="宋体" w:eastAsia="宋体" w:hAnsi="宋体" w:cs="宋体"/>
          <w:sz w:val="24"/>
          <w:szCs w:val="24"/>
        </w:rPr>
      </w:pPr>
      <w:r>
        <w:rPr>
          <w:rFonts w:ascii="宋体" w:eastAsia="宋体" w:hAnsi="宋体" w:cs="宋体"/>
        </w:rPr>
        <w:t>说话人3 10:23</w:t>
      </w:r>
      <w:r>
        <w:rPr>
          <w:rFonts w:ascii="宋体" w:eastAsia="宋体" w:hAnsi="宋体" w:cs="宋体"/>
        </w:rPr>
        <w:br/>
      </w:r>
      <w:r>
        <w:rPr>
          <w:rFonts w:ascii="宋体" w:eastAsia="宋体" w:hAnsi="宋体" w:cs="宋体"/>
        </w:rPr>
        <w:t>假如4月底。</w:t>
      </w:r>
    </w:p>
    <w:p>
      <w:pPr>
        <w:spacing w:before="240" w:after="240"/>
        <w:rPr>
          <w:rFonts w:ascii="宋体" w:eastAsia="宋体" w:hAnsi="宋体" w:cs="宋体"/>
          <w:sz w:val="24"/>
          <w:szCs w:val="24"/>
        </w:rPr>
      </w:pPr>
      <w:r>
        <w:rPr>
          <w:rFonts w:ascii="宋体" w:eastAsia="宋体" w:hAnsi="宋体" w:cs="宋体"/>
        </w:rPr>
        <w:t>说话人2 10:24</w:t>
      </w:r>
      <w:r>
        <w:rPr>
          <w:rFonts w:ascii="宋体" w:eastAsia="宋体" w:hAnsi="宋体" w:cs="宋体"/>
        </w:rPr>
        <w:br/>
      </w:r>
      <w:r>
        <w:rPr>
          <w:rFonts w:ascii="宋体" w:eastAsia="宋体" w:hAnsi="宋体" w:cs="宋体"/>
        </w:rPr>
        <w:t>这是法式低热什么热司法热板热热死热到这里对这一块大概可能也就十几台的这。</w:t>
      </w:r>
    </w:p>
    <w:p>
      <w:pPr>
        <w:spacing w:before="240" w:after="240"/>
        <w:rPr>
          <w:rFonts w:ascii="宋体" w:eastAsia="宋体" w:hAnsi="宋体" w:cs="宋体"/>
          <w:sz w:val="24"/>
          <w:szCs w:val="24"/>
        </w:rPr>
      </w:pPr>
      <w:r>
        <w:rPr>
          <w:rFonts w:ascii="宋体" w:eastAsia="宋体" w:hAnsi="宋体" w:cs="宋体"/>
        </w:rPr>
        <w:t>说话人3 10:35</w:t>
      </w:r>
      <w:r>
        <w:rPr>
          <w:rFonts w:ascii="宋体" w:eastAsia="宋体" w:hAnsi="宋体" w:cs="宋体"/>
        </w:rPr>
        <w:br/>
      </w:r>
      <w:r>
        <w:rPr>
          <w:rFonts w:ascii="宋体" w:eastAsia="宋体" w:hAnsi="宋体" w:cs="宋体"/>
        </w:rPr>
        <w:t>一台多少钱，</w:t>
      </w:r>
    </w:p>
    <w:p>
      <w:pPr>
        <w:spacing w:before="240" w:after="240"/>
        <w:rPr>
          <w:rFonts w:ascii="宋体" w:eastAsia="宋体" w:hAnsi="宋体" w:cs="宋体"/>
          <w:sz w:val="24"/>
          <w:szCs w:val="24"/>
        </w:rPr>
      </w:pPr>
      <w:r>
        <w:rPr>
          <w:rFonts w:ascii="宋体" w:eastAsia="宋体" w:hAnsi="宋体" w:cs="宋体"/>
        </w:rPr>
        <w:t>说话人2 10:36</w:t>
      </w:r>
      <w:r>
        <w:rPr>
          <w:rFonts w:ascii="宋体" w:eastAsia="宋体" w:hAnsi="宋体" w:cs="宋体"/>
        </w:rPr>
        <w:br/>
      </w:r>
      <w:r>
        <w:rPr>
          <w:rFonts w:ascii="宋体" w:eastAsia="宋体" w:hAnsi="宋体" w:cs="宋体"/>
        </w:rPr>
        <w:t>这个的话目前来说是我们自己研制的一个设备。</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所以说这一块的话应该我们不对外销售的这种产品，因为我们当时是因为因为他们这个设备之后才能做出这种大事出现的东西，这种产品，所以说这个设备另外目前来说我们有的目前来说总部的话还是按PC的设计，就是没办法处理设备。</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目前来说把前面司法价格大概还有一些自动监测，大概我们现在接近300台，然后已经下订单的已经签采购协议的话是400万，所以说应该在三四第三季度，我觉得400万应该会有问题。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数据的交付你是。</w:t>
      </w:r>
    </w:p>
    <w:p>
      <w:pPr>
        <w:spacing w:before="240" w:after="240"/>
        <w:rPr>
          <w:rFonts w:ascii="宋体" w:eastAsia="宋体" w:hAnsi="宋体" w:cs="宋体"/>
          <w:sz w:val="24"/>
          <w:szCs w:val="24"/>
        </w:rPr>
      </w:pPr>
      <w:r>
        <w:rPr>
          <w:rFonts w:ascii="宋体" w:eastAsia="宋体" w:hAnsi="宋体" w:cs="宋体"/>
        </w:rPr>
        <w:t>说话人3 11:28</w:t>
      </w:r>
      <w:r>
        <w:rPr>
          <w:rFonts w:ascii="宋体" w:eastAsia="宋体" w:hAnsi="宋体" w:cs="宋体"/>
        </w:rPr>
        <w:br/>
      </w:r>
      <w:r>
        <w:rPr>
          <w:rFonts w:ascii="宋体" w:eastAsia="宋体" w:hAnsi="宋体" w:cs="宋体"/>
        </w:rPr>
        <w:t>300家400 700对700多，应该。</w:t>
      </w:r>
    </w:p>
    <w:p>
      <w:pPr>
        <w:spacing w:before="240" w:after="240"/>
        <w:rPr>
          <w:rFonts w:ascii="宋体" w:eastAsia="宋体" w:hAnsi="宋体" w:cs="宋体"/>
          <w:sz w:val="24"/>
          <w:szCs w:val="24"/>
        </w:rPr>
      </w:pPr>
      <w:r>
        <w:rPr>
          <w:rFonts w:ascii="宋体" w:eastAsia="宋体" w:hAnsi="宋体" w:cs="宋体"/>
        </w:rPr>
        <w:t>说话人2 11:31</w:t>
      </w:r>
      <w:r>
        <w:rPr>
          <w:rFonts w:ascii="宋体" w:eastAsia="宋体" w:hAnsi="宋体" w:cs="宋体"/>
        </w:rPr>
        <w:br/>
      </w:r>
      <w:r>
        <w:rPr>
          <w:rFonts w:ascii="宋体" w:eastAsia="宋体" w:hAnsi="宋体" w:cs="宋体"/>
        </w:rPr>
        <w:t>说是已有的加上加加大采购计划的应该是700块，然后今年年底的话我们的目标的话应该是在1000人左右，最终的一个设备数量大概是在1,000万，二期的话我们整个的应该是目前来说推进公司的一个发展与规划的话，目前应该是在增加1000台。</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也就是说在27年底的话，我们应该要有2000台的水利设备，目前来说1000台就2015年的1000台的话，刚才也提到的一个是用在我们 Cbd钻石，特别我们的汽车音响这方面，大概可能有四五百台再去生长，这一块市场已经是非常明确的，包括整个的客户需求还非常不错。</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同时的话大概也有四五百人刚才提到的，通过这个产品如果说完全定型的话，就在用散热这方面大概可能要覆盖四五百吨左右的一个设备去获得他的订单。随着今年的一切的大致的产能就是这个样子。产权纠纷的明白了。就这些公司对第一个我们的。</w:t>
      </w:r>
    </w:p>
    <w:p>
      <w:pPr>
        <w:spacing w:before="240" w:after="240"/>
        <w:rPr>
          <w:rFonts w:ascii="宋体" w:eastAsia="宋体" w:hAnsi="宋体" w:cs="宋体"/>
          <w:sz w:val="24"/>
          <w:szCs w:val="24"/>
        </w:rPr>
      </w:pPr>
      <w:r>
        <w:rPr>
          <w:rFonts w:ascii="宋体" w:eastAsia="宋体" w:hAnsi="宋体" w:cs="宋体"/>
        </w:rPr>
        <w:t>说话人3 12:45</w:t>
      </w:r>
      <w:r>
        <w:rPr>
          <w:rFonts w:ascii="宋体" w:eastAsia="宋体" w:hAnsi="宋体" w:cs="宋体"/>
        </w:rPr>
        <w:br/>
      </w:r>
      <w:r>
        <w:rPr>
          <w:rFonts w:ascii="宋体" w:eastAsia="宋体" w:hAnsi="宋体" w:cs="宋体"/>
        </w:rPr>
        <w:t> Cbd的钻石生产规模对这么好的量大，</w:t>
      </w:r>
    </w:p>
    <w:p>
      <w:pPr>
        <w:spacing w:before="240" w:after="240"/>
        <w:rPr>
          <w:rFonts w:ascii="宋体" w:eastAsia="宋体" w:hAnsi="宋体" w:cs="宋体"/>
          <w:sz w:val="24"/>
          <w:szCs w:val="24"/>
        </w:rPr>
      </w:pPr>
      <w:r>
        <w:rPr>
          <w:rFonts w:ascii="宋体" w:eastAsia="宋体" w:hAnsi="宋体" w:cs="宋体"/>
        </w:rPr>
        <w:t>说话人2 12:51</w:t>
      </w:r>
      <w:r>
        <w:rPr>
          <w:rFonts w:ascii="宋体" w:eastAsia="宋体" w:hAnsi="宋体" w:cs="宋体"/>
        </w:rPr>
        <w:br/>
      </w:r>
      <w:r>
        <w:rPr>
          <w:rFonts w:ascii="宋体" w:eastAsia="宋体" w:hAnsi="宋体" w:cs="宋体"/>
        </w:rPr>
        <w:t>这个也是今年4月份国内的新能源汽车首发采用的，你看我们在汽车音响的播音单元已经开始采用了这个产品，所以说目前来说整个的它汽车的销量，我们采用这种钻石音响的系统的汽车占它整个的月度的销量可能基本上在30%以上，基本上也就是说有1万台的话，大概他至少有3000台左右，3000台加以上的话，他们采用了钻石身份证的影响系统，那一辆车的话大概4~5天，所以说基本上的话你按3000 3000台的话乘以4和你12,000一片，一个月的话就12,000一片，所以说在这一方面的话，你像我们大概整个的产品价格大概一片大概七八百块钱，所以说在这方面的话，应该说是这一个车型的话，其实目前来看就可以消耗这么大的接近上万片的产能的一个消耗。</w:t>
      </w:r>
    </w:p>
    <w:p>
      <w:pPr>
        <w:spacing w:before="240" w:after="240"/>
        <w:rPr>
          <w:rFonts w:ascii="宋体" w:eastAsia="宋体" w:hAnsi="宋体" w:cs="宋体"/>
          <w:sz w:val="24"/>
          <w:szCs w:val="24"/>
        </w:rPr>
      </w:pPr>
      <w:r>
        <w:rPr>
          <w:rFonts w:ascii="宋体" w:eastAsia="宋体" w:hAnsi="宋体" w:cs="宋体"/>
        </w:rPr>
        <w:t>说话人3 13:53</w:t>
      </w:r>
      <w:r>
        <w:rPr>
          <w:rFonts w:ascii="宋体" w:eastAsia="宋体" w:hAnsi="宋体" w:cs="宋体"/>
        </w:rPr>
        <w:br/>
      </w:r>
      <w:r>
        <w:rPr>
          <w:rFonts w:ascii="宋体" w:eastAsia="宋体" w:hAnsi="宋体" w:cs="宋体"/>
        </w:rPr>
        <w:t>你一看你一台CVT设备的话，能一个月产几天？</w:t>
      </w:r>
    </w:p>
    <w:p>
      <w:pPr>
        <w:spacing w:before="240" w:after="240"/>
        <w:rPr>
          <w:rFonts w:ascii="宋体" w:eastAsia="宋体" w:hAnsi="宋体" w:cs="宋体"/>
          <w:sz w:val="24"/>
          <w:szCs w:val="24"/>
        </w:rPr>
      </w:pPr>
      <w:r>
        <w:rPr>
          <w:rFonts w:ascii="宋体" w:eastAsia="宋体" w:hAnsi="宋体" w:cs="宋体"/>
        </w:rPr>
        <w:t>说话人2 13:57</w:t>
      </w:r>
      <w:r>
        <w:rPr>
          <w:rFonts w:ascii="宋体" w:eastAsia="宋体" w:hAnsi="宋体" w:cs="宋体"/>
        </w:rPr>
        <w:br/>
      </w:r>
      <w:r>
        <w:rPr>
          <w:rFonts w:ascii="宋体" w:eastAsia="宋体" w:hAnsi="宋体" w:cs="宋体"/>
        </w:rPr>
        <w:t>这个不一定，因为我们它大概可能是30个小时30小时可以生产运营，对。一个融资大概可能成长3~4天三天左右2000。用我们的数据一台车4~5天，对，然后。</w:t>
      </w:r>
    </w:p>
    <w:p>
      <w:pPr>
        <w:spacing w:before="240" w:after="240"/>
        <w:rPr>
          <w:rFonts w:ascii="宋体" w:eastAsia="宋体" w:hAnsi="宋体" w:cs="宋体"/>
          <w:sz w:val="24"/>
          <w:szCs w:val="24"/>
        </w:rPr>
      </w:pPr>
      <w:r>
        <w:rPr>
          <w:rFonts w:ascii="宋体" w:eastAsia="宋体" w:hAnsi="宋体" w:cs="宋体"/>
        </w:rPr>
        <w:t>说话人1 14:14</w:t>
      </w:r>
      <w:r>
        <w:rPr>
          <w:rFonts w:ascii="宋体" w:eastAsia="宋体" w:hAnsi="宋体" w:cs="宋体"/>
        </w:rPr>
        <w:br/>
      </w:r>
      <w:r>
        <w:rPr>
          <w:rFonts w:ascii="宋体" w:eastAsia="宋体" w:hAnsi="宋体" w:cs="宋体"/>
        </w:rPr>
        <w:t>一片期的麻烦一点，刚才说的时候可能是3000 4000多3000家搞，你想明白一个。</w:t>
      </w:r>
    </w:p>
    <w:p>
      <w:pPr>
        <w:spacing w:before="240" w:after="240"/>
        <w:rPr>
          <w:rFonts w:ascii="宋体" w:eastAsia="宋体" w:hAnsi="宋体" w:cs="宋体"/>
          <w:sz w:val="24"/>
          <w:szCs w:val="24"/>
        </w:rPr>
      </w:pPr>
      <w:r>
        <w:rPr>
          <w:rFonts w:ascii="宋体" w:eastAsia="宋体" w:hAnsi="宋体" w:cs="宋体"/>
        </w:rPr>
        <w:t>说话人3 14:22</w:t>
      </w:r>
      <w:r>
        <w:rPr>
          <w:rFonts w:ascii="宋体" w:eastAsia="宋体" w:hAnsi="宋体" w:cs="宋体"/>
        </w:rPr>
        <w:br/>
      </w:r>
      <w:r>
        <w:rPr>
          <w:rFonts w:ascii="宋体" w:eastAsia="宋体" w:hAnsi="宋体" w:cs="宋体"/>
        </w:rPr>
        <w:t>月就是他们班说的意思，</w:t>
      </w:r>
    </w:p>
    <w:p>
      <w:pPr>
        <w:spacing w:before="240" w:after="240"/>
        <w:rPr>
          <w:rFonts w:ascii="宋体" w:eastAsia="宋体" w:hAnsi="宋体" w:cs="宋体"/>
          <w:sz w:val="24"/>
          <w:szCs w:val="24"/>
        </w:rPr>
      </w:pPr>
      <w:r>
        <w:rPr>
          <w:rFonts w:ascii="宋体" w:eastAsia="宋体" w:hAnsi="宋体" w:cs="宋体"/>
        </w:rPr>
        <w:t>说话人2 14:25</w:t>
      </w:r>
      <w:r>
        <w:rPr>
          <w:rFonts w:ascii="宋体" w:eastAsia="宋体" w:hAnsi="宋体" w:cs="宋体"/>
        </w:rPr>
        <w:br/>
      </w:r>
      <w:r>
        <w:rPr>
          <w:rFonts w:ascii="宋体" w:eastAsia="宋体" w:hAnsi="宋体" w:cs="宋体"/>
        </w:rPr>
        <w:t>他如果可以选装的话，因为选择不是12,000，如果选择暂时的话是12,000以上的好，对，它不是标配，地平线是标配。</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因为他其中的一个品牌的他又分了好多仔细，它有一款它是标配上的下游客户，实际上还是说是其实我们相当于和汽车主机厂和音响公司三方对现在的，但是未来这个问题你的未来的。</w:t>
      </w:r>
    </w:p>
    <w:p>
      <w:pPr>
        <w:spacing w:before="240" w:after="240"/>
        <w:rPr>
          <w:rFonts w:ascii="宋体" w:eastAsia="宋体" w:hAnsi="宋体" w:cs="宋体"/>
          <w:sz w:val="24"/>
          <w:szCs w:val="24"/>
        </w:rPr>
      </w:pPr>
      <w:r>
        <w:rPr>
          <w:rFonts w:ascii="宋体" w:eastAsia="宋体" w:hAnsi="宋体" w:cs="宋体"/>
        </w:rPr>
        <w:t>说话人1 15:01</w:t>
      </w:r>
      <w:r>
        <w:rPr>
          <w:rFonts w:ascii="宋体" w:eastAsia="宋体" w:hAnsi="宋体" w:cs="宋体"/>
        </w:rPr>
        <w:br/>
      </w:r>
      <w:r>
        <w:rPr>
          <w:rFonts w:ascii="宋体" w:eastAsia="宋体" w:hAnsi="宋体" w:cs="宋体"/>
        </w:rPr>
        <w:t>我们一般还没有到位。</w:t>
      </w:r>
    </w:p>
    <w:p>
      <w:pPr>
        <w:spacing w:before="240" w:after="240"/>
        <w:rPr>
          <w:rFonts w:ascii="宋体" w:eastAsia="宋体" w:hAnsi="宋体" w:cs="宋体"/>
          <w:sz w:val="24"/>
          <w:szCs w:val="24"/>
        </w:rPr>
      </w:pPr>
      <w:r>
        <w:rPr>
          <w:rFonts w:ascii="宋体" w:eastAsia="宋体" w:hAnsi="宋体" w:cs="宋体"/>
        </w:rPr>
        <w:t>说话人2 15:03</w:t>
      </w:r>
      <w:r>
        <w:rPr>
          <w:rFonts w:ascii="宋体" w:eastAsia="宋体" w:hAnsi="宋体" w:cs="宋体"/>
        </w:rPr>
        <w:br/>
      </w:r>
      <w:r>
        <w:rPr>
          <w:rFonts w:ascii="宋体" w:eastAsia="宋体" w:hAnsi="宋体" w:cs="宋体"/>
        </w:rPr>
        <w:t>目前来说，因为我们现在主打的是在50万，因为这个产品刚刚投放市场，所以我们这边一样也推了50万以上的车型。现在的话我们正在开发的话，基本上就针对30万 30万到5万，30万到50万之间的事情。所以这块投50万的话，他走了一个在产品方面硬的内容。什么意思？就是。</w:t>
      </w:r>
    </w:p>
    <w:p>
      <w:pPr>
        <w:spacing w:before="240" w:after="240"/>
        <w:rPr>
          <w:rFonts w:ascii="宋体" w:eastAsia="宋体" w:hAnsi="宋体" w:cs="宋体"/>
          <w:sz w:val="24"/>
          <w:szCs w:val="24"/>
        </w:rPr>
      </w:pPr>
      <w:r>
        <w:rPr>
          <w:rFonts w:ascii="宋体" w:eastAsia="宋体" w:hAnsi="宋体" w:cs="宋体"/>
        </w:rPr>
        <w:t>说话人3 15:24</w:t>
      </w:r>
      <w:r>
        <w:rPr>
          <w:rFonts w:ascii="宋体" w:eastAsia="宋体" w:hAnsi="宋体" w:cs="宋体"/>
        </w:rPr>
        <w:br/>
      </w:r>
      <w:r>
        <w:rPr>
          <w:rFonts w:ascii="宋体" w:eastAsia="宋体" w:hAnsi="宋体" w:cs="宋体"/>
        </w:rPr>
        <w:t>听下去耳朵我不知道我耳朵比较钝，就效果能有多好，您提供一下。</w:t>
      </w:r>
    </w:p>
    <w:p>
      <w:pPr>
        <w:spacing w:before="240" w:after="240"/>
        <w:rPr>
          <w:rFonts w:ascii="宋体" w:eastAsia="宋体" w:hAnsi="宋体" w:cs="宋体"/>
          <w:sz w:val="24"/>
          <w:szCs w:val="24"/>
        </w:rPr>
      </w:pPr>
      <w:r>
        <w:rPr>
          <w:rFonts w:ascii="宋体" w:eastAsia="宋体" w:hAnsi="宋体" w:cs="宋体"/>
        </w:rPr>
        <w:t>说话人2 15:28</w:t>
      </w:r>
      <w:r>
        <w:rPr>
          <w:rFonts w:ascii="宋体" w:eastAsia="宋体" w:hAnsi="宋体" w:cs="宋体"/>
        </w:rPr>
        <w:br/>
      </w:r>
      <w:r>
        <w:rPr>
          <w:rFonts w:ascii="宋体" w:eastAsia="宋体" w:hAnsi="宋体" w:cs="宋体"/>
        </w:rPr>
        <w:t>体验一下就没去过体验过，你去上海，比如你去未来的地平线还是比较美。</w:t>
      </w:r>
    </w:p>
    <w:p>
      <w:pPr>
        <w:spacing w:before="240" w:after="240"/>
        <w:rPr>
          <w:rFonts w:ascii="宋体" w:eastAsia="宋体" w:hAnsi="宋体" w:cs="宋体"/>
          <w:sz w:val="24"/>
          <w:szCs w:val="24"/>
        </w:rPr>
      </w:pPr>
      <w:r>
        <w:rPr>
          <w:rFonts w:ascii="宋体" w:eastAsia="宋体" w:hAnsi="宋体" w:cs="宋体"/>
        </w:rPr>
        <w:t>说话人1 15:37</w:t>
      </w:r>
      <w:r>
        <w:rPr>
          <w:rFonts w:ascii="宋体" w:eastAsia="宋体" w:hAnsi="宋体" w:cs="宋体"/>
        </w:rPr>
        <w:br/>
      </w:r>
      <w:r>
        <w:rPr>
          <w:rFonts w:ascii="宋体" w:eastAsia="宋体" w:hAnsi="宋体" w:cs="宋体"/>
        </w:rPr>
        <w:t>领导你是什么？</w:t>
      </w:r>
    </w:p>
    <w:p>
      <w:pPr>
        <w:spacing w:before="240" w:after="240"/>
        <w:rPr>
          <w:rFonts w:ascii="宋体" w:eastAsia="宋体" w:hAnsi="宋体" w:cs="宋体"/>
          <w:sz w:val="24"/>
          <w:szCs w:val="24"/>
        </w:rPr>
      </w:pPr>
      <w:r>
        <w:rPr>
          <w:rFonts w:ascii="宋体" w:eastAsia="宋体" w:hAnsi="宋体" w:cs="宋体"/>
        </w:rPr>
        <w:t>说话人2 15:41</w:t>
      </w:r>
      <w:r>
        <w:rPr>
          <w:rFonts w:ascii="宋体" w:eastAsia="宋体" w:hAnsi="宋体" w:cs="宋体"/>
        </w:rPr>
        <w:br/>
      </w:r>
      <w:r>
        <w:rPr>
          <w:rFonts w:ascii="宋体" w:eastAsia="宋体" w:hAnsi="宋体" w:cs="宋体"/>
        </w:rPr>
        <w:t>定价的话目前来说应该还是稳定的，因为这块因为刚才你提到的三季度末的话，基本上是一个单一或周期的发展，所以说基本上可能最终在三季度我们产品它定下来之后，我们才去做一个产品的报价的。</w:t>
      </w:r>
    </w:p>
    <w:p>
      <w:pPr>
        <w:spacing w:before="240" w:after="240"/>
        <w:rPr>
          <w:rFonts w:ascii="宋体" w:eastAsia="宋体" w:hAnsi="宋体" w:cs="宋体"/>
          <w:sz w:val="24"/>
          <w:szCs w:val="24"/>
        </w:rPr>
      </w:pPr>
      <w:r>
        <w:rPr>
          <w:rFonts w:ascii="宋体" w:eastAsia="宋体" w:hAnsi="宋体" w:cs="宋体"/>
        </w:rPr>
        <w:t>说话人3 15:59</w:t>
      </w:r>
      <w:r>
        <w:rPr>
          <w:rFonts w:ascii="宋体" w:eastAsia="宋体" w:hAnsi="宋体" w:cs="宋体"/>
        </w:rPr>
        <w:br/>
      </w:r>
      <w:r>
        <w:rPr>
          <w:rFonts w:ascii="宋体" w:eastAsia="宋体" w:hAnsi="宋体" w:cs="宋体"/>
        </w:rPr>
        <w:t>成本，大概比如说一平方米几块钱，这个。</w:t>
      </w:r>
    </w:p>
    <w:p>
      <w:pPr>
        <w:spacing w:before="240" w:after="240"/>
        <w:rPr>
          <w:rFonts w:ascii="宋体" w:eastAsia="宋体" w:hAnsi="宋体" w:cs="宋体"/>
          <w:sz w:val="24"/>
          <w:szCs w:val="24"/>
        </w:rPr>
      </w:pPr>
      <w:r>
        <w:rPr>
          <w:rFonts w:ascii="宋体" w:eastAsia="宋体" w:hAnsi="宋体" w:cs="宋体"/>
        </w:rPr>
        <w:t>说话人2 16:01</w:t>
      </w:r>
      <w:r>
        <w:rPr>
          <w:rFonts w:ascii="宋体" w:eastAsia="宋体" w:hAnsi="宋体" w:cs="宋体"/>
        </w:rPr>
        <w:br/>
      </w:r>
      <w:r>
        <w:rPr>
          <w:rFonts w:ascii="宋体" w:eastAsia="宋体" w:hAnsi="宋体" w:cs="宋体"/>
        </w:rPr>
        <w:t>数有吗？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我这儿没有，因为产品的差异还蛮大的，它不是一个标配的产品，不是说你经贸毫米，因为你的尺寸厚度，包括你的要求它都不一样的，产品的价格差异非常大，</w:t>
      </w:r>
    </w:p>
    <w:p>
      <w:pPr>
        <w:spacing w:before="240" w:after="240"/>
        <w:rPr>
          <w:rFonts w:ascii="宋体" w:eastAsia="宋体" w:hAnsi="宋体" w:cs="宋体"/>
          <w:sz w:val="24"/>
          <w:szCs w:val="24"/>
        </w:rPr>
      </w:pPr>
      <w:r>
        <w:rPr>
          <w:rFonts w:ascii="宋体" w:eastAsia="宋体" w:hAnsi="宋体" w:cs="宋体"/>
        </w:rPr>
        <w:t>说话人1 16:15</w:t>
      </w:r>
      <w:r>
        <w:rPr>
          <w:rFonts w:ascii="宋体" w:eastAsia="宋体" w:hAnsi="宋体" w:cs="宋体"/>
        </w:rPr>
        <w:br/>
      </w:r>
      <w:r>
        <w:rPr>
          <w:rFonts w:ascii="宋体" w:eastAsia="宋体" w:hAnsi="宋体" w:cs="宋体"/>
        </w:rPr>
        <w:t>大概多少的价不同的价格。</w:t>
      </w:r>
    </w:p>
    <w:p>
      <w:pPr>
        <w:spacing w:before="240" w:after="240"/>
        <w:rPr>
          <w:rFonts w:ascii="宋体" w:eastAsia="宋体" w:hAnsi="宋体" w:cs="宋体"/>
          <w:sz w:val="24"/>
          <w:szCs w:val="24"/>
        </w:rPr>
      </w:pPr>
      <w:r>
        <w:rPr>
          <w:rFonts w:ascii="宋体" w:eastAsia="宋体" w:hAnsi="宋体" w:cs="宋体"/>
        </w:rPr>
        <w:t>说话人2 16:19</w:t>
      </w:r>
      <w:r>
        <w:rPr>
          <w:rFonts w:ascii="宋体" w:eastAsia="宋体" w:hAnsi="宋体" w:cs="宋体"/>
        </w:rPr>
        <w:br/>
      </w:r>
      <w:r>
        <w:rPr>
          <w:rFonts w:ascii="宋体" w:eastAsia="宋体" w:hAnsi="宋体" w:cs="宋体"/>
        </w:rPr>
        <w:t>向北的空间我觉得不好说这一块不好，我看保存到底能够有多大。</w:t>
      </w:r>
    </w:p>
    <w:p>
      <w:pPr>
        <w:spacing w:before="240" w:after="240"/>
        <w:rPr>
          <w:rFonts w:ascii="宋体" w:eastAsia="宋体" w:hAnsi="宋体" w:cs="宋体"/>
          <w:sz w:val="24"/>
          <w:szCs w:val="24"/>
        </w:rPr>
      </w:pPr>
      <w:r>
        <w:rPr>
          <w:rFonts w:ascii="宋体" w:eastAsia="宋体" w:hAnsi="宋体" w:cs="宋体"/>
        </w:rPr>
        <w:t>说话人3 16:27</w:t>
      </w:r>
      <w:r>
        <w:rPr>
          <w:rFonts w:ascii="宋体" w:eastAsia="宋体" w:hAnsi="宋体" w:cs="宋体"/>
        </w:rPr>
        <w:br/>
      </w:r>
      <w:r>
        <w:rPr>
          <w:rFonts w:ascii="宋体" w:eastAsia="宋体" w:hAnsi="宋体" w:cs="宋体"/>
        </w:rPr>
        <w:t>影响，我问一下你们主要生产基地在哪里？如果是做3D的CD的话，目前来说主要是在电费多贵这里？</w:t>
      </w:r>
    </w:p>
    <w:p>
      <w:pPr>
        <w:spacing w:before="240" w:after="240"/>
        <w:rPr>
          <w:rFonts w:ascii="宋体" w:eastAsia="宋体" w:hAnsi="宋体" w:cs="宋体"/>
          <w:sz w:val="24"/>
          <w:szCs w:val="24"/>
        </w:rPr>
      </w:pPr>
      <w:r>
        <w:rPr>
          <w:rFonts w:ascii="宋体" w:eastAsia="宋体" w:hAnsi="宋体" w:cs="宋体"/>
        </w:rPr>
        <w:t>说话人2 16:38</w:t>
      </w:r>
      <w:r>
        <w:rPr>
          <w:rFonts w:ascii="宋体" w:eastAsia="宋体" w:hAnsi="宋体" w:cs="宋体"/>
        </w:rPr>
        <w:br/>
      </w:r>
      <w:r>
        <w:rPr>
          <w:rFonts w:ascii="宋体" w:eastAsia="宋体" w:hAnsi="宋体" w:cs="宋体"/>
        </w:rPr>
        <w:t>电费大概平均7毛左右七八毛，他说。</w:t>
      </w:r>
    </w:p>
    <w:p>
      <w:pPr>
        <w:spacing w:before="240" w:after="240"/>
        <w:rPr>
          <w:rFonts w:ascii="宋体" w:eastAsia="宋体" w:hAnsi="宋体" w:cs="宋体"/>
          <w:sz w:val="24"/>
          <w:szCs w:val="24"/>
        </w:rPr>
      </w:pPr>
      <w:r>
        <w:rPr>
          <w:rFonts w:ascii="宋体" w:eastAsia="宋体" w:hAnsi="宋体" w:cs="宋体"/>
        </w:rPr>
        <w:t>说话人3 16:43</w:t>
      </w:r>
      <w:r>
        <w:rPr>
          <w:rFonts w:ascii="宋体" w:eastAsia="宋体" w:hAnsi="宋体" w:cs="宋体"/>
        </w:rPr>
        <w:br/>
      </w:r>
      <w:r>
        <w:rPr>
          <w:rFonts w:ascii="宋体" w:eastAsia="宋体" w:hAnsi="宋体" w:cs="宋体"/>
        </w:rPr>
        <w:t>这个电费是大头吗？</w:t>
      </w:r>
    </w:p>
    <w:p>
      <w:pPr>
        <w:spacing w:before="240" w:after="240"/>
        <w:rPr>
          <w:rFonts w:ascii="宋体" w:eastAsia="宋体" w:hAnsi="宋体" w:cs="宋体"/>
          <w:sz w:val="24"/>
          <w:szCs w:val="24"/>
        </w:rPr>
      </w:pPr>
      <w:r>
        <w:rPr>
          <w:rFonts w:ascii="宋体" w:eastAsia="宋体" w:hAnsi="宋体" w:cs="宋体"/>
        </w:rPr>
        <w:t>说话人2 16:46</w:t>
      </w:r>
      <w:r>
        <w:rPr>
          <w:rFonts w:ascii="宋体" w:eastAsia="宋体" w:hAnsi="宋体" w:cs="宋体"/>
        </w:rPr>
        <w:br/>
      </w:r>
      <w:r>
        <w:rPr>
          <w:rFonts w:ascii="宋体" w:eastAsia="宋体" w:hAnsi="宋体" w:cs="宋体"/>
        </w:rPr>
        <w:t>它的成本里面，其实你如果能考察成本里面，电费它是一个是一个挺大的，但是对于它整个产品的价格来说，它的电费的成本其实是比较低的。因为怎么说，比如在散热这个领域的话，它其实整个产品我觉得未来虽然我们也可以说整个产品的售价，包括毛利率，但整个毛利率水平你说你电的成本还是完全可以不该做的，在这方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但是因为你也可能看到很多的CBD产业创新都是去了内蒙古，包括去了新疆，对，但是真正的其实产品做的知道的话，他们做的更多是b段，因为b段是它价格低，所以说他对于成本的这种敏感性会更强一点。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以后真正做散客，其实你跑到新疆做我也不知道，内蒙古做我觉得从我们公司角度来说，其实我们不会做的事情，因为最主要的就是你像这种散热的产品，基本上可能对于研发人员，包括市场的一个标准很高的，你像这种科技人员的话，你要去包头去新疆，我觉得你给他多少钱可能就不回去了。</w:t>
      </w:r>
    </w:p>
    <w:p>
      <w:pPr>
        <w:spacing w:before="240" w:after="240"/>
        <w:rPr>
          <w:rFonts w:ascii="宋体" w:eastAsia="宋体" w:hAnsi="宋体" w:cs="宋体"/>
          <w:sz w:val="24"/>
          <w:szCs w:val="24"/>
        </w:rPr>
      </w:pPr>
      <w:r>
        <w:rPr>
          <w:rFonts w:ascii="宋体" w:eastAsia="宋体" w:hAnsi="宋体" w:cs="宋体"/>
        </w:rPr>
        <w:t>说话人3 17:52</w:t>
      </w:r>
      <w:r>
        <w:rPr>
          <w:rFonts w:ascii="宋体" w:eastAsia="宋体" w:hAnsi="宋体" w:cs="宋体"/>
        </w:rPr>
        <w:br/>
      </w:r>
      <w:r>
        <w:rPr>
          <w:rFonts w:ascii="宋体" w:eastAsia="宋体" w:hAnsi="宋体" w:cs="宋体"/>
        </w:rPr>
        <w:t>是。领导我问一下你们单晶或多晶的单片有没有对海外销售的可能？</w:t>
      </w:r>
    </w:p>
    <w:p>
      <w:pPr>
        <w:spacing w:before="240" w:after="240"/>
        <w:rPr>
          <w:rFonts w:ascii="宋体" w:eastAsia="宋体" w:hAnsi="宋体" w:cs="宋体"/>
          <w:sz w:val="24"/>
          <w:szCs w:val="24"/>
        </w:rPr>
      </w:pPr>
      <w:r>
        <w:rPr>
          <w:rFonts w:ascii="宋体" w:eastAsia="宋体" w:hAnsi="宋体" w:cs="宋体"/>
        </w:rPr>
        <w:t>说话人2 18:02</w:t>
      </w:r>
      <w:r>
        <w:rPr>
          <w:rFonts w:ascii="宋体" w:eastAsia="宋体" w:hAnsi="宋体" w:cs="宋体"/>
        </w:rPr>
        <w:br/>
      </w:r>
      <w:r>
        <w:rPr>
          <w:rFonts w:ascii="宋体" w:eastAsia="宋体" w:hAnsi="宋体" w:cs="宋体"/>
        </w:rPr>
        <w:t>海外的话我们在做有些客户的话其实是在验证的一个阶段，但整体来说我。</w:t>
      </w:r>
    </w:p>
    <w:p>
      <w:pPr>
        <w:spacing w:before="240" w:after="240"/>
        <w:rPr>
          <w:rFonts w:ascii="宋体" w:eastAsia="宋体" w:hAnsi="宋体" w:cs="宋体"/>
          <w:sz w:val="24"/>
          <w:szCs w:val="24"/>
        </w:rPr>
      </w:pPr>
      <w:r>
        <w:rPr>
          <w:rFonts w:ascii="宋体" w:eastAsia="宋体" w:hAnsi="宋体" w:cs="宋体"/>
        </w:rPr>
        <w:t>说话人3 18:08</w:t>
      </w:r>
      <w:r>
        <w:rPr>
          <w:rFonts w:ascii="宋体" w:eastAsia="宋体" w:hAnsi="宋体" w:cs="宋体"/>
        </w:rPr>
        <w:br/>
      </w:r>
      <w:r>
        <w:rPr>
          <w:rFonts w:ascii="宋体" w:eastAsia="宋体" w:hAnsi="宋体" w:cs="宋体"/>
        </w:rPr>
        <w:t>觉得课堂的是吧？</w:t>
      </w:r>
    </w:p>
    <w:p>
      <w:pPr>
        <w:spacing w:before="240" w:after="240"/>
        <w:rPr>
          <w:rFonts w:ascii="宋体" w:eastAsia="宋体" w:hAnsi="宋体" w:cs="宋体"/>
          <w:sz w:val="24"/>
          <w:szCs w:val="24"/>
        </w:rPr>
      </w:pPr>
      <w:r>
        <w:rPr>
          <w:rFonts w:ascii="宋体" w:eastAsia="宋体" w:hAnsi="宋体" w:cs="宋体"/>
        </w:rPr>
        <w:t>说话人2 18:10</w:t>
      </w:r>
      <w:r>
        <w:rPr>
          <w:rFonts w:ascii="宋体" w:eastAsia="宋体" w:hAnsi="宋体" w:cs="宋体"/>
        </w:rPr>
        <w:br/>
      </w:r>
      <w:r>
        <w:rPr>
          <w:rFonts w:ascii="宋体" w:eastAsia="宋体" w:hAnsi="宋体" w:cs="宋体"/>
        </w:rPr>
        <w:t>台湾不是一个孩子，</w:t>
      </w:r>
    </w:p>
    <w:p>
      <w:pPr>
        <w:spacing w:before="240" w:after="240"/>
        <w:rPr>
          <w:rFonts w:ascii="宋体" w:eastAsia="宋体" w:hAnsi="宋体" w:cs="宋体"/>
          <w:sz w:val="24"/>
          <w:szCs w:val="24"/>
        </w:rPr>
      </w:pPr>
      <w:r>
        <w:rPr>
          <w:rFonts w:ascii="宋体" w:eastAsia="宋体" w:hAnsi="宋体" w:cs="宋体"/>
        </w:rPr>
        <w:t>说话人3 18:12</w:t>
      </w:r>
      <w:r>
        <w:rPr>
          <w:rFonts w:ascii="宋体" w:eastAsia="宋体" w:hAnsi="宋体" w:cs="宋体"/>
        </w:rPr>
        <w:br/>
      </w:r>
      <w:r>
        <w:rPr>
          <w:rFonts w:ascii="宋体" w:eastAsia="宋体" w:hAnsi="宋体" w:cs="宋体"/>
        </w:rPr>
        <w:t>要不我反正就是突出出来的管理区。</w:t>
      </w:r>
    </w:p>
    <w:p>
      <w:pPr>
        <w:spacing w:before="240" w:after="240"/>
        <w:rPr>
          <w:rFonts w:ascii="宋体" w:eastAsia="宋体" w:hAnsi="宋体" w:cs="宋体"/>
          <w:sz w:val="24"/>
          <w:szCs w:val="24"/>
        </w:rPr>
      </w:pPr>
      <w:r>
        <w:rPr>
          <w:rFonts w:ascii="宋体" w:eastAsia="宋体" w:hAnsi="宋体" w:cs="宋体"/>
        </w:rPr>
        <w:t>说话人2 18:16</w:t>
      </w:r>
      <w:r>
        <w:rPr>
          <w:rFonts w:ascii="宋体" w:eastAsia="宋体" w:hAnsi="宋体" w:cs="宋体"/>
        </w:rPr>
        <w:br/>
      </w:r>
      <w:r>
        <w:rPr>
          <w:rFonts w:ascii="宋体" w:eastAsia="宋体" w:hAnsi="宋体" w:cs="宋体"/>
        </w:rPr>
        <w:t>我们现在最主要的话，如果说我们现在拿二手的话，你验证的比较多的话，一个就是中国台湾的，然后国外的话其实是有一些产品的验证，但是相对来说会比较少一点。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第二块就刚才提到，如果说我们从从公司产品落地的角度来说，更多的是国内市场，因为国内其实有一些客户的话，他是有一定需求，因为国内的芯片制造客户各方面其实要相比国外的话还是有很大的差别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所以说它的散热其实要比国外更敏感，所以说这也是很多客户他提到的他是一个硬需求。</w:t>
      </w:r>
    </w:p>
    <w:p>
      <w:pPr>
        <w:spacing w:before="240" w:after="240"/>
        <w:rPr>
          <w:rFonts w:ascii="宋体" w:eastAsia="宋体" w:hAnsi="宋体" w:cs="宋体"/>
          <w:sz w:val="24"/>
          <w:szCs w:val="24"/>
        </w:rPr>
      </w:pPr>
      <w:r>
        <w:rPr>
          <w:rFonts w:ascii="宋体" w:eastAsia="宋体" w:hAnsi="宋体" w:cs="宋体"/>
        </w:rPr>
        <w:t>说话人3 18:54</w:t>
      </w:r>
      <w:r>
        <w:rPr>
          <w:rFonts w:ascii="宋体" w:eastAsia="宋体" w:hAnsi="宋体" w:cs="宋体"/>
        </w:rPr>
        <w:br/>
      </w:r>
      <w:r>
        <w:rPr>
          <w:rFonts w:ascii="宋体" w:eastAsia="宋体" w:hAnsi="宋体" w:cs="宋体"/>
        </w:rPr>
        <w:t>是8月份。</w:t>
      </w:r>
    </w:p>
    <w:p>
      <w:pPr>
        <w:spacing w:before="240" w:after="240"/>
        <w:rPr>
          <w:rFonts w:ascii="宋体" w:eastAsia="宋体" w:hAnsi="宋体" w:cs="宋体"/>
          <w:sz w:val="24"/>
          <w:szCs w:val="24"/>
        </w:rPr>
      </w:pPr>
      <w:r>
        <w:rPr>
          <w:rFonts w:ascii="宋体" w:eastAsia="宋体" w:hAnsi="宋体" w:cs="宋体"/>
        </w:rPr>
        <w:t>说话人2 18:56</w:t>
      </w:r>
      <w:r>
        <w:rPr>
          <w:rFonts w:ascii="宋体" w:eastAsia="宋体" w:hAnsi="宋体" w:cs="宋体"/>
        </w:rPr>
        <w:br/>
      </w:r>
      <w:r>
        <w:rPr>
          <w:rFonts w:ascii="宋体" w:eastAsia="宋体" w:hAnsi="宋体" w:cs="宋体"/>
        </w:rPr>
        <w:t>海关吗？然后韩国我觉得你国内的大厂，你设计这一块的可能对吧？无外乎这几家。</w:t>
      </w:r>
    </w:p>
    <w:p>
      <w:pPr>
        <w:spacing w:before="240" w:after="240"/>
        <w:rPr>
          <w:rFonts w:ascii="宋体" w:eastAsia="宋体" w:hAnsi="宋体" w:cs="宋体"/>
          <w:sz w:val="24"/>
          <w:szCs w:val="24"/>
        </w:rPr>
      </w:pPr>
      <w:r>
        <w:rPr>
          <w:rFonts w:ascii="宋体" w:eastAsia="宋体" w:hAnsi="宋体" w:cs="宋体"/>
        </w:rPr>
        <w:t>说话人3 19:04</w:t>
      </w:r>
      <w:r>
        <w:rPr>
          <w:rFonts w:ascii="宋体" w:eastAsia="宋体" w:hAnsi="宋体" w:cs="宋体"/>
        </w:rPr>
        <w:br/>
      </w:r>
      <w:r>
        <w:rPr>
          <w:rFonts w:ascii="宋体" w:eastAsia="宋体" w:hAnsi="宋体" w:cs="宋体"/>
        </w:rPr>
        <w:t>具体是吧是华为吗？我。</w:t>
      </w:r>
    </w:p>
    <w:p>
      <w:pPr>
        <w:spacing w:before="240" w:after="240"/>
        <w:rPr>
          <w:rFonts w:ascii="宋体" w:eastAsia="宋体" w:hAnsi="宋体" w:cs="宋体"/>
          <w:sz w:val="24"/>
          <w:szCs w:val="24"/>
        </w:rPr>
      </w:pPr>
      <w:r>
        <w:rPr>
          <w:rFonts w:ascii="宋体" w:eastAsia="宋体" w:hAnsi="宋体" w:cs="宋体"/>
        </w:rPr>
        <w:t>说话人2 19:08</w:t>
      </w:r>
      <w:r>
        <w:rPr>
          <w:rFonts w:ascii="宋体" w:eastAsia="宋体" w:hAnsi="宋体" w:cs="宋体"/>
        </w:rPr>
        <w:br/>
      </w:r>
      <w:r>
        <w:rPr>
          <w:rFonts w:ascii="宋体" w:eastAsia="宋体" w:hAnsi="宋体" w:cs="宋体"/>
        </w:rPr>
        <w:t>没法跟你说直接说。</w:t>
      </w:r>
    </w:p>
    <w:p>
      <w:pPr>
        <w:spacing w:before="240" w:after="240"/>
        <w:rPr>
          <w:rFonts w:ascii="宋体" w:eastAsia="宋体" w:hAnsi="宋体" w:cs="宋体"/>
          <w:sz w:val="24"/>
          <w:szCs w:val="24"/>
        </w:rPr>
      </w:pPr>
      <w:r>
        <w:rPr>
          <w:rFonts w:ascii="宋体" w:eastAsia="宋体" w:hAnsi="宋体" w:cs="宋体"/>
        </w:rPr>
        <w:t>说话人1 19:10</w:t>
      </w:r>
      <w:r>
        <w:rPr>
          <w:rFonts w:ascii="宋体" w:eastAsia="宋体" w:hAnsi="宋体" w:cs="宋体"/>
        </w:rPr>
        <w:br/>
      </w:r>
      <w:r>
        <w:rPr>
          <w:rFonts w:ascii="宋体" w:eastAsia="宋体" w:hAnsi="宋体" w:cs="宋体"/>
        </w:rPr>
        <w:t>这个特色不可能也没发现他这么奇怪的不一样，</w:t>
      </w:r>
    </w:p>
    <w:p>
      <w:pPr>
        <w:spacing w:before="240" w:after="240"/>
        <w:rPr>
          <w:rFonts w:ascii="宋体" w:eastAsia="宋体" w:hAnsi="宋体" w:cs="宋体"/>
          <w:sz w:val="24"/>
          <w:szCs w:val="24"/>
        </w:rPr>
      </w:pPr>
      <w:r>
        <w:rPr>
          <w:rFonts w:ascii="宋体" w:eastAsia="宋体" w:hAnsi="宋体" w:cs="宋体"/>
        </w:rPr>
        <w:t>说话人2 19:17</w:t>
      </w:r>
      <w:r>
        <w:rPr>
          <w:rFonts w:ascii="宋体" w:eastAsia="宋体" w:hAnsi="宋体" w:cs="宋体"/>
        </w:rPr>
        <w:br/>
      </w:r>
      <w:r>
        <w:rPr>
          <w:rFonts w:ascii="宋体" w:eastAsia="宋体" w:hAnsi="宋体" w:cs="宋体"/>
        </w:rPr>
        <w:t>因为主要是涉及到的一些保密协议的方法，</w:t>
      </w:r>
    </w:p>
    <w:p>
      <w:pPr>
        <w:spacing w:before="240" w:after="240"/>
        <w:rPr>
          <w:rFonts w:ascii="宋体" w:eastAsia="宋体" w:hAnsi="宋体" w:cs="宋体"/>
          <w:sz w:val="24"/>
          <w:szCs w:val="24"/>
        </w:rPr>
      </w:pPr>
      <w:r>
        <w:rPr>
          <w:rFonts w:ascii="宋体" w:eastAsia="宋体" w:hAnsi="宋体" w:cs="宋体"/>
        </w:rPr>
        <w:t>说话人3 19:20</w:t>
      </w:r>
      <w:r>
        <w:rPr>
          <w:rFonts w:ascii="宋体" w:eastAsia="宋体" w:hAnsi="宋体" w:cs="宋体"/>
        </w:rPr>
        <w:br/>
      </w:r>
      <w:r>
        <w:rPr>
          <w:rFonts w:ascii="宋体" w:eastAsia="宋体" w:hAnsi="宋体" w:cs="宋体"/>
        </w:rPr>
        <w:t>我再问你刚刚是从那块的问题，就是你们那个粉哪买？</w:t>
      </w:r>
    </w:p>
    <w:p>
      <w:pPr>
        <w:spacing w:before="240" w:after="240"/>
        <w:rPr>
          <w:rFonts w:ascii="宋体" w:eastAsia="宋体" w:hAnsi="宋体" w:cs="宋体"/>
          <w:sz w:val="24"/>
          <w:szCs w:val="24"/>
        </w:rPr>
      </w:pPr>
      <w:r>
        <w:rPr>
          <w:rFonts w:ascii="宋体" w:eastAsia="宋体" w:hAnsi="宋体" w:cs="宋体"/>
        </w:rPr>
        <w:t>说话人2 19:25</w:t>
      </w:r>
      <w:r>
        <w:rPr>
          <w:rFonts w:ascii="宋体" w:eastAsia="宋体" w:hAnsi="宋体" w:cs="宋体"/>
        </w:rPr>
        <w:br/>
      </w:r>
      <w:r>
        <w:rPr>
          <w:rFonts w:ascii="宋体" w:eastAsia="宋体" w:hAnsi="宋体" w:cs="宋体"/>
        </w:rPr>
        <w:t>粉的话其实是经常会粉，对，其实国内你也知道河南的话就光大的，对很多一般黑美其实很正常很普遍，对，</w:t>
      </w:r>
    </w:p>
    <w:p>
      <w:pPr>
        <w:spacing w:before="240" w:after="240"/>
        <w:rPr>
          <w:rFonts w:ascii="宋体" w:eastAsia="宋体" w:hAnsi="宋体" w:cs="宋体"/>
          <w:sz w:val="24"/>
          <w:szCs w:val="24"/>
        </w:rPr>
      </w:pPr>
      <w:r>
        <w:rPr>
          <w:rFonts w:ascii="宋体" w:eastAsia="宋体" w:hAnsi="宋体" w:cs="宋体"/>
        </w:rPr>
        <w:t>说话人3 19:36</w:t>
      </w:r>
      <w:r>
        <w:rPr>
          <w:rFonts w:ascii="宋体" w:eastAsia="宋体" w:hAnsi="宋体" w:cs="宋体"/>
        </w:rPr>
        <w:br/>
      </w:r>
      <w:r>
        <w:rPr>
          <w:rFonts w:ascii="宋体" w:eastAsia="宋体" w:hAnsi="宋体" w:cs="宋体"/>
        </w:rPr>
        <w:t>然后你们是怎么把它跟铜混在一起？</w:t>
      </w:r>
    </w:p>
    <w:p>
      <w:pPr>
        <w:spacing w:before="240" w:after="240"/>
        <w:rPr>
          <w:rFonts w:ascii="宋体" w:eastAsia="宋体" w:hAnsi="宋体" w:cs="宋体"/>
          <w:sz w:val="24"/>
          <w:szCs w:val="24"/>
        </w:rPr>
      </w:pPr>
      <w:r>
        <w:rPr>
          <w:rFonts w:ascii="宋体" w:eastAsia="宋体" w:hAnsi="宋体" w:cs="宋体"/>
        </w:rPr>
        <w:t>说话人2 19:39</w:t>
      </w:r>
      <w:r>
        <w:rPr>
          <w:rFonts w:ascii="宋体" w:eastAsia="宋体" w:hAnsi="宋体" w:cs="宋体"/>
        </w:rPr>
        <w:br/>
      </w:r>
      <w:r>
        <w:rPr>
          <w:rFonts w:ascii="宋体" w:eastAsia="宋体" w:hAnsi="宋体" w:cs="宋体"/>
        </w:rPr>
        <w:t>我们现在是委外，是因为我们现在是做产品方案，经常是从产品方案和下游客户的业务对接，包括商务这方面，然后包括后期的新加工。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然后产品的话，我们刚才说的我们是提供工艺，提供这个产品配方，然后由我们这一个的专业设计和不同的厂家，我们自己。</w:t>
      </w:r>
    </w:p>
    <w:p>
      <w:pPr>
        <w:spacing w:before="240" w:after="240"/>
        <w:rPr>
          <w:rFonts w:ascii="宋体" w:eastAsia="宋体" w:hAnsi="宋体" w:cs="宋体"/>
          <w:sz w:val="24"/>
          <w:szCs w:val="24"/>
        </w:rPr>
      </w:pPr>
      <w:r>
        <w:rPr>
          <w:rFonts w:ascii="宋体" w:eastAsia="宋体" w:hAnsi="宋体" w:cs="宋体"/>
        </w:rPr>
        <w:t>说话人3 20:04</w:t>
      </w:r>
      <w:r>
        <w:rPr>
          <w:rFonts w:ascii="宋体" w:eastAsia="宋体" w:hAnsi="宋体" w:cs="宋体"/>
        </w:rPr>
        <w:br/>
      </w:r>
      <w:r>
        <w:rPr>
          <w:rFonts w:ascii="宋体" w:eastAsia="宋体" w:hAnsi="宋体" w:cs="宋体"/>
        </w:rPr>
        <w:t>就是说相当于烧结那部分对。</w:t>
      </w:r>
    </w:p>
    <w:p>
      <w:pPr>
        <w:spacing w:before="240" w:after="240"/>
        <w:rPr>
          <w:rFonts w:ascii="宋体" w:eastAsia="宋体" w:hAnsi="宋体" w:cs="宋体"/>
          <w:sz w:val="24"/>
          <w:szCs w:val="24"/>
        </w:rPr>
      </w:pPr>
      <w:r>
        <w:rPr>
          <w:rFonts w:ascii="宋体" w:eastAsia="宋体" w:hAnsi="宋体" w:cs="宋体"/>
        </w:rPr>
        <w:t>说话人2 20:06</w:t>
      </w:r>
      <w:r>
        <w:rPr>
          <w:rFonts w:ascii="宋体" w:eastAsia="宋体" w:hAnsi="宋体" w:cs="宋体"/>
        </w:rPr>
        <w:br/>
      </w:r>
      <w:r>
        <w:rPr>
          <w:rFonts w:ascii="宋体" w:eastAsia="宋体" w:hAnsi="宋体" w:cs="宋体"/>
        </w:rPr>
        <w:t>我们做数据的精加工和产品的一些产品的和客户的产品方案，包括客户的一个对接，</w:t>
      </w:r>
    </w:p>
    <w:p>
      <w:pPr>
        <w:spacing w:before="240" w:after="240"/>
        <w:rPr>
          <w:rFonts w:ascii="宋体" w:eastAsia="宋体" w:hAnsi="宋体" w:cs="宋体"/>
          <w:sz w:val="24"/>
          <w:szCs w:val="24"/>
        </w:rPr>
      </w:pPr>
      <w:r>
        <w:rPr>
          <w:rFonts w:ascii="宋体" w:eastAsia="宋体" w:hAnsi="宋体" w:cs="宋体"/>
        </w:rPr>
        <w:t>说话人3 20:14</w:t>
      </w:r>
      <w:r>
        <w:rPr>
          <w:rFonts w:ascii="宋体" w:eastAsia="宋体" w:hAnsi="宋体" w:cs="宋体"/>
        </w:rPr>
        <w:br/>
      </w:r>
      <w:r>
        <w:rPr>
          <w:rFonts w:ascii="宋体" w:eastAsia="宋体" w:hAnsi="宋体" w:cs="宋体"/>
        </w:rPr>
        <w:t>这个都是我们这方便问烧结是哪块的吗？</w:t>
      </w:r>
    </w:p>
    <w:p>
      <w:pPr>
        <w:spacing w:before="240" w:after="240"/>
        <w:rPr>
          <w:rFonts w:ascii="宋体" w:eastAsia="宋体" w:hAnsi="宋体" w:cs="宋体"/>
          <w:sz w:val="24"/>
          <w:szCs w:val="24"/>
        </w:rPr>
      </w:pPr>
      <w:r>
        <w:rPr>
          <w:rFonts w:ascii="宋体" w:eastAsia="宋体" w:hAnsi="宋体" w:cs="宋体"/>
        </w:rPr>
        <w:t>说话人2 20:17</w:t>
      </w:r>
      <w:r>
        <w:rPr>
          <w:rFonts w:ascii="宋体" w:eastAsia="宋体" w:hAnsi="宋体" w:cs="宋体"/>
        </w:rPr>
        <w:br/>
      </w:r>
      <w:r>
        <w:rPr>
          <w:rFonts w:ascii="宋体" w:eastAsia="宋体" w:hAnsi="宋体" w:cs="宋体"/>
        </w:rPr>
        <w:t>这个不方便，目前的话我们也在下半年我们自己的经销这种产业应该可以进一步增长。</w:t>
      </w:r>
    </w:p>
    <w:p>
      <w:pPr>
        <w:spacing w:before="240" w:after="240"/>
        <w:rPr>
          <w:rFonts w:ascii="宋体" w:eastAsia="宋体" w:hAnsi="宋体" w:cs="宋体"/>
          <w:sz w:val="24"/>
          <w:szCs w:val="24"/>
        </w:rPr>
      </w:pPr>
      <w:r>
        <w:rPr>
          <w:rFonts w:ascii="宋体" w:eastAsia="宋体" w:hAnsi="宋体" w:cs="宋体"/>
        </w:rPr>
        <w:t>说话人3 20:24</w:t>
      </w:r>
      <w:r>
        <w:rPr>
          <w:rFonts w:ascii="宋体" w:eastAsia="宋体" w:hAnsi="宋体" w:cs="宋体"/>
        </w:rPr>
        <w:br/>
      </w:r>
      <w:r>
        <w:rPr>
          <w:rFonts w:ascii="宋体" w:eastAsia="宋体" w:hAnsi="宋体" w:cs="宋体"/>
        </w:rPr>
        <w:t>好了，上半年是什么时候大概几台机器进入了？</w:t>
      </w:r>
    </w:p>
    <w:p>
      <w:pPr>
        <w:spacing w:before="240" w:after="240"/>
        <w:rPr>
          <w:rFonts w:ascii="宋体" w:eastAsia="宋体" w:hAnsi="宋体" w:cs="宋体"/>
          <w:sz w:val="24"/>
          <w:szCs w:val="24"/>
        </w:rPr>
      </w:pPr>
      <w:r>
        <w:rPr>
          <w:rFonts w:ascii="宋体" w:eastAsia="宋体" w:hAnsi="宋体" w:cs="宋体"/>
        </w:rPr>
        <w:t>说话人2 20:27</w:t>
      </w:r>
      <w:r>
        <w:rPr>
          <w:rFonts w:ascii="宋体" w:eastAsia="宋体" w:hAnsi="宋体" w:cs="宋体"/>
        </w:rPr>
        <w:br/>
      </w:r>
      <w:r>
        <w:rPr>
          <w:rFonts w:ascii="宋体" w:eastAsia="宋体" w:hAnsi="宋体" w:cs="宋体"/>
        </w:rPr>
        <w:t>我还不清楚。</w:t>
      </w:r>
    </w:p>
    <w:p>
      <w:pPr>
        <w:spacing w:before="240" w:after="240"/>
        <w:rPr>
          <w:rFonts w:ascii="宋体" w:eastAsia="宋体" w:hAnsi="宋体" w:cs="宋体"/>
          <w:sz w:val="24"/>
          <w:szCs w:val="24"/>
        </w:rPr>
      </w:pPr>
      <w:r>
        <w:rPr>
          <w:rFonts w:ascii="宋体" w:eastAsia="宋体" w:hAnsi="宋体" w:cs="宋体"/>
        </w:rPr>
        <w:t>说话人3 20:28</w:t>
      </w:r>
      <w:r>
        <w:rPr>
          <w:rFonts w:ascii="宋体" w:eastAsia="宋体" w:hAnsi="宋体" w:cs="宋体"/>
        </w:rPr>
        <w:br/>
      </w:r>
      <w:r>
        <w:rPr>
          <w:rFonts w:ascii="宋体" w:eastAsia="宋体" w:hAnsi="宋体" w:cs="宋体"/>
        </w:rPr>
        <w:t>什么东西 Ss还是。</w:t>
      </w:r>
    </w:p>
    <w:p>
      <w:pPr>
        <w:spacing w:before="240" w:after="240"/>
        <w:rPr>
          <w:rFonts w:ascii="宋体" w:eastAsia="宋体" w:hAnsi="宋体" w:cs="宋体"/>
          <w:sz w:val="24"/>
          <w:szCs w:val="24"/>
        </w:rPr>
      </w:pPr>
      <w:r>
        <w:rPr>
          <w:rFonts w:ascii="宋体" w:eastAsia="宋体" w:hAnsi="宋体" w:cs="宋体"/>
        </w:rPr>
        <w:t>说话人2 20:30</w:t>
      </w:r>
      <w:r>
        <w:rPr>
          <w:rFonts w:ascii="宋体" w:eastAsia="宋体" w:hAnsi="宋体" w:cs="宋体"/>
        </w:rPr>
        <w:br/>
      </w:r>
      <w:r>
        <w:rPr>
          <w:rFonts w:ascii="宋体" w:eastAsia="宋体" w:hAnsi="宋体" w:cs="宋体"/>
        </w:rPr>
        <w:t>什么，我具体方法我不是很了解好好，我知道我们下半年整个会落地，</w:t>
      </w:r>
    </w:p>
    <w:p>
      <w:pPr>
        <w:spacing w:before="240" w:after="240"/>
        <w:rPr>
          <w:rFonts w:ascii="宋体" w:eastAsia="宋体" w:hAnsi="宋体" w:cs="宋体"/>
          <w:sz w:val="24"/>
          <w:szCs w:val="24"/>
        </w:rPr>
      </w:pPr>
      <w:r>
        <w:rPr>
          <w:rFonts w:ascii="宋体" w:eastAsia="宋体" w:hAnsi="宋体" w:cs="宋体"/>
        </w:rPr>
        <w:t>说话人1 20:38</w:t>
      </w:r>
      <w:r>
        <w:rPr>
          <w:rFonts w:ascii="宋体" w:eastAsia="宋体" w:hAnsi="宋体" w:cs="宋体"/>
        </w:rPr>
        <w:br/>
      </w:r>
      <w:r>
        <w:rPr>
          <w:rFonts w:ascii="宋体" w:eastAsia="宋体" w:hAnsi="宋体" w:cs="宋体"/>
        </w:rPr>
        <w:t>非常紧张还是热情片里面，其实我们海外应该是一些他以前有没有什么样的是出国，他就已经是这样，</w:t>
      </w:r>
    </w:p>
    <w:p>
      <w:pPr>
        <w:spacing w:before="240" w:after="240"/>
        <w:rPr>
          <w:rFonts w:ascii="宋体" w:eastAsia="宋体" w:hAnsi="宋体" w:cs="宋体"/>
          <w:sz w:val="24"/>
          <w:szCs w:val="24"/>
        </w:rPr>
      </w:pPr>
      <w:r>
        <w:rPr>
          <w:rFonts w:ascii="宋体" w:eastAsia="宋体" w:hAnsi="宋体" w:cs="宋体"/>
        </w:rPr>
        <w:t>说话人2 20:47</w:t>
      </w:r>
      <w:r>
        <w:rPr>
          <w:rFonts w:ascii="宋体" w:eastAsia="宋体" w:hAnsi="宋体" w:cs="宋体"/>
        </w:rPr>
        <w:br/>
      </w:r>
      <w:r>
        <w:rPr>
          <w:rFonts w:ascii="宋体" w:eastAsia="宋体" w:hAnsi="宋体" w:cs="宋体"/>
        </w:rPr>
        <w:t>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是不是我们看到的是顺便现在还。</w:t>
      </w:r>
    </w:p>
    <w:p>
      <w:pPr>
        <w:spacing w:before="240" w:after="240"/>
        <w:rPr>
          <w:rFonts w:ascii="宋体" w:eastAsia="宋体" w:hAnsi="宋体" w:cs="宋体"/>
          <w:sz w:val="24"/>
          <w:szCs w:val="24"/>
        </w:rPr>
      </w:pPr>
      <w:r>
        <w:rPr>
          <w:rFonts w:ascii="宋体" w:eastAsia="宋体" w:hAnsi="宋体" w:cs="宋体"/>
        </w:rPr>
        <w:t>说话人1 20:55</w:t>
      </w:r>
      <w:r>
        <w:rPr>
          <w:rFonts w:ascii="宋体" w:eastAsia="宋体" w:hAnsi="宋体" w:cs="宋体"/>
        </w:rPr>
        <w:br/>
      </w:r>
      <w:r>
        <w:rPr>
          <w:rFonts w:ascii="宋体" w:eastAsia="宋体" w:hAnsi="宋体" w:cs="宋体"/>
        </w:rPr>
        <w:t>好好的一个产品基本上很清楚，</w:t>
      </w:r>
    </w:p>
    <w:p>
      <w:pPr>
        <w:spacing w:before="240" w:after="240"/>
        <w:rPr>
          <w:rFonts w:ascii="宋体" w:eastAsia="宋体" w:hAnsi="宋体" w:cs="宋体"/>
          <w:sz w:val="24"/>
          <w:szCs w:val="24"/>
        </w:rPr>
      </w:pPr>
      <w:r>
        <w:rPr>
          <w:rFonts w:ascii="宋体" w:eastAsia="宋体" w:hAnsi="宋体" w:cs="宋体"/>
        </w:rPr>
        <w:t>说话人2 20:58</w:t>
      </w:r>
      <w:r>
        <w:rPr>
          <w:rFonts w:ascii="宋体" w:eastAsia="宋体" w:hAnsi="宋体" w:cs="宋体"/>
        </w:rPr>
        <w:br/>
      </w:r>
      <w:r>
        <w:rPr>
          <w:rFonts w:ascii="宋体" w:eastAsia="宋体" w:hAnsi="宋体" w:cs="宋体"/>
        </w:rPr>
        <w:t>我觉得还蛮难的。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互联网我觉得其实就刚才提到回到刚刚提到这个点，我觉得单晶或多晶的激光图片，它其实可能尺寸包括各方面刚才大家了解的，比如尺寸大小都是一致的，但是真正的你说完后续的精加工，包括整个产品做出来，其实难度我觉得还是有，也不是说你一家设计厂家我也能做到这个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第二个我觉得需要他们也遇到一个和客户的联系的问题，确实也有先入为主，比如说他在产品方案能够包括解决这个问题，其他的第二个问题到底是。</w:t>
      </w:r>
    </w:p>
    <w:p>
      <w:pPr>
        <w:spacing w:before="240" w:after="240"/>
        <w:rPr>
          <w:rFonts w:ascii="宋体" w:eastAsia="宋体" w:hAnsi="宋体" w:cs="宋体"/>
          <w:sz w:val="24"/>
          <w:szCs w:val="24"/>
        </w:rPr>
      </w:pPr>
      <w:r>
        <w:rPr>
          <w:rFonts w:ascii="宋体" w:eastAsia="宋体" w:hAnsi="宋体" w:cs="宋体"/>
        </w:rPr>
        <w:t>说话人1 21:45</w:t>
      </w:r>
      <w:r>
        <w:rPr>
          <w:rFonts w:ascii="宋体" w:eastAsia="宋体" w:hAnsi="宋体" w:cs="宋体"/>
        </w:rPr>
        <w:br/>
      </w:r>
      <w:r>
        <w:rPr>
          <w:rFonts w:ascii="宋体" w:eastAsia="宋体" w:hAnsi="宋体" w:cs="宋体"/>
        </w:rPr>
        <w:t>在进行我们的了解。</w:t>
      </w:r>
    </w:p>
    <w:p>
      <w:pPr>
        <w:spacing w:before="240" w:after="240"/>
        <w:rPr>
          <w:rFonts w:ascii="宋体" w:eastAsia="宋体" w:hAnsi="宋体" w:cs="宋体"/>
          <w:sz w:val="24"/>
          <w:szCs w:val="24"/>
        </w:rPr>
      </w:pPr>
      <w:r>
        <w:rPr>
          <w:rFonts w:ascii="宋体" w:eastAsia="宋体" w:hAnsi="宋体" w:cs="宋体"/>
        </w:rPr>
        <w:t>说话人2 21:46</w:t>
      </w:r>
      <w:r>
        <w:rPr>
          <w:rFonts w:ascii="宋体" w:eastAsia="宋体" w:hAnsi="宋体" w:cs="宋体"/>
        </w:rPr>
        <w:br/>
      </w:r>
      <w:r>
        <w:rPr>
          <w:rFonts w:ascii="宋体" w:eastAsia="宋体" w:hAnsi="宋体" w:cs="宋体"/>
        </w:rPr>
        <w:t>对，所以说他也非常轻易的去关注这个想法，</w:t>
      </w:r>
    </w:p>
    <w:p>
      <w:pPr>
        <w:spacing w:before="240" w:after="240"/>
        <w:rPr>
          <w:rFonts w:ascii="宋体" w:eastAsia="宋体" w:hAnsi="宋体" w:cs="宋体"/>
          <w:sz w:val="24"/>
          <w:szCs w:val="24"/>
        </w:rPr>
      </w:pPr>
      <w:r>
        <w:rPr>
          <w:rFonts w:ascii="宋体" w:eastAsia="宋体" w:hAnsi="宋体" w:cs="宋体"/>
        </w:rPr>
        <w:t>说话人1 21:53</w:t>
      </w:r>
      <w:r>
        <w:rPr>
          <w:rFonts w:ascii="宋体" w:eastAsia="宋体" w:hAnsi="宋体" w:cs="宋体"/>
        </w:rPr>
        <w:br/>
      </w:r>
      <w:r>
        <w:rPr>
          <w:rFonts w:ascii="宋体" w:eastAsia="宋体" w:hAnsi="宋体" w:cs="宋体"/>
        </w:rPr>
        <w:t>这个问题我们这个产品产品的形式是什么，但是复杂的大家层面去之前的，我说7%。</w:t>
      </w:r>
    </w:p>
    <w:p>
      <w:pPr>
        <w:spacing w:before="240" w:after="240"/>
        <w:rPr>
          <w:rFonts w:ascii="宋体" w:eastAsia="宋体" w:hAnsi="宋体" w:cs="宋体"/>
          <w:sz w:val="24"/>
          <w:szCs w:val="24"/>
        </w:rPr>
      </w:pPr>
      <w:r>
        <w:rPr>
          <w:rFonts w:ascii="宋体" w:eastAsia="宋体" w:hAnsi="宋体" w:cs="宋体"/>
        </w:rPr>
        <w:t>说话人2 22:05</w:t>
      </w:r>
      <w:r>
        <w:rPr>
          <w:rFonts w:ascii="宋体" w:eastAsia="宋体" w:hAnsi="宋体" w:cs="宋体"/>
        </w:rPr>
        <w:br/>
      </w:r>
      <w:r>
        <w:rPr>
          <w:rFonts w:ascii="宋体" w:eastAsia="宋体" w:hAnsi="宋体" w:cs="宋体"/>
        </w:rPr>
        <w:t>我就不确定，海外的话我不是很确定这个事情，国内市场来说确实比较强，国内我们现在其实就像刚才也提到了，国内的结构是非常有要求，方案里面说的产品结构非常明确，比如刚才提到他就在三季末三季末的一个事情要做，所以他的时间就是已经卡得非常你每个阶段要做什么事情，然后我们知道在什么阶段出来，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然后待会7点之前要什么时间点发出来，其实这个就是非常明确的，不是说在验证产品，比如说他的钢筋还是专业这个产品要拿到，光最后他只是说在这里做相应的一个产品各种参数的验证。</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技术的人员目前来说其实客户没有说非常清楚，其实因为客户我觉得也是刚刚我们才了解太多，在因为。</w:t>
      </w:r>
    </w:p>
    <w:p>
      <w:pPr>
        <w:spacing w:before="240" w:after="240"/>
        <w:rPr>
          <w:rFonts w:ascii="宋体" w:eastAsia="宋体" w:hAnsi="宋体" w:cs="宋体"/>
          <w:sz w:val="24"/>
          <w:szCs w:val="24"/>
        </w:rPr>
      </w:pPr>
      <w:r>
        <w:rPr>
          <w:rFonts w:ascii="宋体" w:eastAsia="宋体" w:hAnsi="宋体" w:cs="宋体"/>
        </w:rPr>
        <w:t>说话人3 23:05</w:t>
      </w:r>
      <w:r>
        <w:rPr>
          <w:rFonts w:ascii="宋体" w:eastAsia="宋体" w:hAnsi="宋体" w:cs="宋体"/>
        </w:rPr>
        <w:br/>
      </w:r>
      <w:r>
        <w:rPr>
          <w:rFonts w:ascii="宋体" w:eastAsia="宋体" w:hAnsi="宋体" w:cs="宋体"/>
        </w:rPr>
        <w:t>客户的问题，客户大厅中心日程片子管你们要的是加工好了，比如30毫米乘28毫米，还是说大还是裸片，我们肯定是精加工出库的，对大概多大？</w:t>
      </w:r>
    </w:p>
    <w:p>
      <w:pPr>
        <w:spacing w:before="240" w:after="240"/>
        <w:rPr>
          <w:rFonts w:ascii="宋体" w:eastAsia="宋体" w:hAnsi="宋体" w:cs="宋体"/>
          <w:sz w:val="24"/>
          <w:szCs w:val="24"/>
        </w:rPr>
      </w:pPr>
      <w:r>
        <w:rPr>
          <w:rFonts w:ascii="宋体" w:eastAsia="宋体" w:hAnsi="宋体" w:cs="宋体"/>
        </w:rPr>
        <w:t>说话人2 23:16</w:t>
      </w:r>
      <w:r>
        <w:rPr>
          <w:rFonts w:ascii="宋体" w:eastAsia="宋体" w:hAnsi="宋体" w:cs="宋体"/>
        </w:rPr>
        <w:br/>
      </w:r>
      <w:r>
        <w:rPr>
          <w:rFonts w:ascii="宋体" w:eastAsia="宋体" w:hAnsi="宋体" w:cs="宋体"/>
        </w:rPr>
        <w:t>大概10×10毫米这手机用的。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这也是一方面，</w:t>
      </w:r>
    </w:p>
    <w:p>
      <w:pPr>
        <w:spacing w:before="240" w:after="240"/>
        <w:rPr>
          <w:rFonts w:ascii="宋体" w:eastAsia="宋体" w:hAnsi="宋体" w:cs="宋体"/>
          <w:sz w:val="24"/>
          <w:szCs w:val="24"/>
        </w:rPr>
      </w:pPr>
      <w:r>
        <w:rPr>
          <w:rFonts w:ascii="宋体" w:eastAsia="宋体" w:hAnsi="宋体" w:cs="宋体"/>
        </w:rPr>
        <w:t>说话人3 23:23</w:t>
      </w:r>
      <w:r>
        <w:rPr>
          <w:rFonts w:ascii="宋体" w:eastAsia="宋体" w:hAnsi="宋体" w:cs="宋体"/>
        </w:rPr>
        <w:br/>
      </w:r>
      <w:r>
        <w:rPr>
          <w:rFonts w:ascii="宋体" w:eastAsia="宋体" w:hAnsi="宋体" w:cs="宋体"/>
        </w:rPr>
        <w:t>反正也是对我还不是很清楚，石刚石典型的手机的面积。</w:t>
      </w:r>
    </w:p>
    <w:p>
      <w:pPr>
        <w:spacing w:before="240" w:after="240"/>
        <w:rPr>
          <w:rFonts w:ascii="宋体" w:eastAsia="宋体" w:hAnsi="宋体" w:cs="宋体"/>
          <w:sz w:val="24"/>
          <w:szCs w:val="24"/>
        </w:rPr>
      </w:pPr>
      <w:r>
        <w:rPr>
          <w:rFonts w:ascii="宋体" w:eastAsia="宋体" w:hAnsi="宋体" w:cs="宋体"/>
        </w:rPr>
        <w:t>说话人2 23:28</w:t>
      </w:r>
      <w:r>
        <w:rPr>
          <w:rFonts w:ascii="宋体" w:eastAsia="宋体" w:hAnsi="宋体" w:cs="宋体"/>
        </w:rPr>
        <w:br/>
      </w:r>
      <w:r>
        <w:rPr>
          <w:rFonts w:ascii="宋体" w:eastAsia="宋体" w:hAnsi="宋体" w:cs="宋体"/>
        </w:rPr>
        <w:t>是配置的话肯定是有结果的，</w:t>
      </w:r>
    </w:p>
    <w:p>
      <w:pPr>
        <w:spacing w:before="240" w:after="240"/>
        <w:rPr>
          <w:rFonts w:ascii="宋体" w:eastAsia="宋体" w:hAnsi="宋体" w:cs="宋体"/>
          <w:sz w:val="24"/>
          <w:szCs w:val="24"/>
        </w:rPr>
      </w:pPr>
      <w:r>
        <w:rPr>
          <w:rFonts w:ascii="宋体" w:eastAsia="宋体" w:hAnsi="宋体" w:cs="宋体"/>
        </w:rPr>
        <w:t>说话人1 23:33</w:t>
      </w:r>
      <w:r>
        <w:rPr>
          <w:rFonts w:ascii="宋体" w:eastAsia="宋体" w:hAnsi="宋体" w:cs="宋体"/>
        </w:rPr>
        <w:br/>
      </w:r>
      <w:r>
        <w:rPr>
          <w:rFonts w:ascii="宋体" w:eastAsia="宋体" w:hAnsi="宋体" w:cs="宋体"/>
        </w:rPr>
        <w:t>客户在经济上面是不知道查查过度怎么样供述怎么样这些钱的问题来。</w:t>
      </w:r>
    </w:p>
    <w:p>
      <w:pPr>
        <w:spacing w:before="240" w:after="240"/>
        <w:rPr>
          <w:rFonts w:ascii="宋体" w:eastAsia="宋体" w:hAnsi="宋体" w:cs="宋体"/>
          <w:sz w:val="24"/>
          <w:szCs w:val="24"/>
        </w:rPr>
      </w:pPr>
      <w:r>
        <w:rPr>
          <w:rFonts w:ascii="宋体" w:eastAsia="宋体" w:hAnsi="宋体" w:cs="宋体"/>
        </w:rPr>
        <w:t>说话人2 23:41</w:t>
      </w:r>
      <w:r>
        <w:rPr>
          <w:rFonts w:ascii="宋体" w:eastAsia="宋体" w:hAnsi="宋体" w:cs="宋体"/>
        </w:rPr>
        <w:br/>
      </w:r>
      <w:r>
        <w:rPr>
          <w:rFonts w:ascii="宋体" w:eastAsia="宋体" w:hAnsi="宋体" w:cs="宋体"/>
        </w:rPr>
        <w:t>讲一下。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具体我不是很清楚，因为他每一个客户，因为基本上刚才也提到了，单晶的2200平是没有问题的，基本上没出来，昨天看过了1800，其实就让客户做一个选择。</w:t>
      </w:r>
    </w:p>
    <w:p>
      <w:pPr>
        <w:spacing w:before="240" w:after="240"/>
        <w:rPr>
          <w:rFonts w:ascii="宋体" w:eastAsia="宋体" w:hAnsi="宋体" w:cs="宋体"/>
          <w:sz w:val="24"/>
          <w:szCs w:val="24"/>
        </w:rPr>
      </w:pPr>
      <w:r>
        <w:rPr>
          <w:rFonts w:ascii="宋体" w:eastAsia="宋体" w:hAnsi="宋体" w:cs="宋体"/>
        </w:rPr>
        <w:t>说话人3 23:54</w:t>
      </w:r>
      <w:r>
        <w:rPr>
          <w:rFonts w:ascii="宋体" w:eastAsia="宋体" w:hAnsi="宋体" w:cs="宋体"/>
        </w:rPr>
        <w:br/>
      </w:r>
      <w:r>
        <w:rPr>
          <w:rFonts w:ascii="宋体" w:eastAsia="宋体" w:hAnsi="宋体" w:cs="宋体"/>
        </w:rPr>
        <w:t>领导探讨一下，我听说单晶的成本资金贵很多，二2 2200 1800听起来的话我感觉性价比2200是很差的，</w:t>
      </w:r>
    </w:p>
    <w:p>
      <w:pPr>
        <w:spacing w:before="240" w:after="240"/>
        <w:rPr>
          <w:rFonts w:ascii="宋体" w:eastAsia="宋体" w:hAnsi="宋体" w:cs="宋体"/>
          <w:sz w:val="24"/>
          <w:szCs w:val="24"/>
        </w:rPr>
      </w:pPr>
      <w:r>
        <w:rPr>
          <w:rFonts w:ascii="宋体" w:eastAsia="宋体" w:hAnsi="宋体" w:cs="宋体"/>
        </w:rPr>
        <w:t>说话人2 24:03</w:t>
      </w:r>
      <w:r>
        <w:rPr>
          <w:rFonts w:ascii="宋体" w:eastAsia="宋体" w:hAnsi="宋体" w:cs="宋体"/>
        </w:rPr>
        <w:br/>
      </w:r>
      <w:r>
        <w:rPr>
          <w:rFonts w:ascii="宋体" w:eastAsia="宋体" w:hAnsi="宋体" w:cs="宋体"/>
        </w:rPr>
        <w:t>怎么说这个东西要看哪家的每家的制备工艺在沃尔德的话，其实我们现在可以做到单晶的成本要比多，晶要低，会长正确的定义，这也不是会长自己的理论技术壁垒，对你在生长过程中或在制备过程中，它有。</w:t>
      </w:r>
    </w:p>
    <w:p>
      <w:pPr>
        <w:spacing w:before="240" w:after="240"/>
        <w:rPr>
          <w:rFonts w:ascii="宋体" w:eastAsia="宋体" w:hAnsi="宋体" w:cs="宋体"/>
          <w:sz w:val="24"/>
          <w:szCs w:val="24"/>
        </w:rPr>
      </w:pPr>
      <w:r>
        <w:rPr>
          <w:rFonts w:ascii="宋体" w:eastAsia="宋体" w:hAnsi="宋体" w:cs="宋体"/>
        </w:rPr>
        <w:t>说话人1 24:26</w:t>
      </w:r>
      <w:r>
        <w:rPr>
          <w:rFonts w:ascii="宋体" w:eastAsia="宋体" w:hAnsi="宋体" w:cs="宋体"/>
        </w:rPr>
        <w:br/>
      </w:r>
      <w:r>
        <w:rPr>
          <w:rFonts w:ascii="宋体" w:eastAsia="宋体" w:hAnsi="宋体" w:cs="宋体"/>
        </w:rPr>
        <w:t>自己的一些技术上的一些突破，</w:t>
      </w:r>
    </w:p>
    <w:p>
      <w:pPr>
        <w:spacing w:before="240" w:after="240"/>
        <w:rPr>
          <w:rFonts w:ascii="宋体" w:eastAsia="宋体" w:hAnsi="宋体" w:cs="宋体"/>
          <w:sz w:val="24"/>
          <w:szCs w:val="24"/>
        </w:rPr>
      </w:pPr>
      <w:r>
        <w:rPr>
          <w:rFonts w:ascii="宋体" w:eastAsia="宋体" w:hAnsi="宋体" w:cs="宋体"/>
        </w:rPr>
        <w:t>说话人2 24:29</w:t>
      </w:r>
      <w:r>
        <w:rPr>
          <w:rFonts w:ascii="宋体" w:eastAsia="宋体" w:hAnsi="宋体" w:cs="宋体"/>
        </w:rPr>
        <w:br/>
      </w:r>
      <w:r>
        <w:rPr>
          <w:rFonts w:ascii="宋体" w:eastAsia="宋体" w:hAnsi="宋体" w:cs="宋体"/>
        </w:rPr>
        <w:t>售价肯定是单晶的要更高，理论上应该是这样子，这个是我们 CPU的话最终可能应该是接到三家，理论上他应该要非常承担。</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我们其实刚才提到我们大概500台设备的话，我们应该是按照自己的1%左右先做了一个匹配。大初步估计的话，如果说满足他1/3的一个产能的话，基本上大概有500台到600台。</w:t>
      </w:r>
    </w:p>
    <w:p>
      <w:pPr>
        <w:spacing w:before="240" w:after="240"/>
        <w:rPr>
          <w:rFonts w:ascii="宋体" w:eastAsia="宋体" w:hAnsi="宋体" w:cs="宋体"/>
          <w:sz w:val="24"/>
          <w:szCs w:val="24"/>
        </w:rPr>
      </w:pPr>
      <w:r>
        <w:rPr>
          <w:rFonts w:ascii="宋体" w:eastAsia="宋体" w:hAnsi="宋体" w:cs="宋体"/>
        </w:rPr>
        <w:t>说话人3 25:05</w:t>
      </w:r>
      <w:r>
        <w:rPr>
          <w:rFonts w:ascii="宋体" w:eastAsia="宋体" w:hAnsi="宋体" w:cs="宋体"/>
        </w:rPr>
        <w:br/>
      </w:r>
      <w:r>
        <w:rPr>
          <w:rFonts w:ascii="宋体" w:eastAsia="宋体" w:hAnsi="宋体" w:cs="宋体"/>
        </w:rPr>
        <w:t>是另外两家是谁，</w:t>
      </w:r>
    </w:p>
    <w:p>
      <w:pPr>
        <w:spacing w:before="240" w:after="240"/>
        <w:rPr>
          <w:rFonts w:ascii="宋体" w:eastAsia="宋体" w:hAnsi="宋体" w:cs="宋体"/>
          <w:sz w:val="24"/>
          <w:szCs w:val="24"/>
        </w:rPr>
      </w:pPr>
      <w:r>
        <w:rPr>
          <w:rFonts w:ascii="宋体" w:eastAsia="宋体" w:hAnsi="宋体" w:cs="宋体"/>
        </w:rPr>
        <w:t>说话人2 25:06</w:t>
      </w:r>
      <w:r>
        <w:rPr>
          <w:rFonts w:ascii="宋体" w:eastAsia="宋体" w:hAnsi="宋体" w:cs="宋体"/>
        </w:rPr>
        <w:br/>
      </w:r>
      <w:r>
        <w:rPr>
          <w:rFonts w:ascii="宋体" w:eastAsia="宋体" w:hAnsi="宋体" w:cs="宋体"/>
        </w:rPr>
        <w:t>另外两家我不清楚， Cd电话不见得是合理的，所以你是高端会多一点，但是对但识别率我们也逐渐的优势。</w:t>
      </w:r>
    </w:p>
    <w:p>
      <w:pPr>
        <w:spacing w:before="240" w:after="240"/>
        <w:rPr>
          <w:rFonts w:ascii="宋体" w:eastAsia="宋体" w:hAnsi="宋体" w:cs="宋体"/>
          <w:sz w:val="24"/>
          <w:szCs w:val="24"/>
        </w:rPr>
      </w:pPr>
      <w:r>
        <w:rPr>
          <w:rFonts w:ascii="宋体" w:eastAsia="宋体" w:hAnsi="宋体" w:cs="宋体"/>
        </w:rPr>
        <w:t>说话人1 25:23</w:t>
      </w:r>
      <w:r>
        <w:rPr>
          <w:rFonts w:ascii="宋体" w:eastAsia="宋体" w:hAnsi="宋体" w:cs="宋体"/>
        </w:rPr>
        <w:br/>
      </w:r>
      <w:r>
        <w:rPr>
          <w:rFonts w:ascii="宋体" w:eastAsia="宋体" w:hAnsi="宋体" w:cs="宋体"/>
        </w:rPr>
        <w:t>上次是他们聊过不同的人，</w:t>
      </w:r>
    </w:p>
    <w:p>
      <w:pPr>
        <w:spacing w:before="240" w:after="240"/>
        <w:rPr>
          <w:rFonts w:ascii="宋体" w:eastAsia="宋体" w:hAnsi="宋体" w:cs="宋体"/>
          <w:sz w:val="24"/>
          <w:szCs w:val="24"/>
        </w:rPr>
      </w:pPr>
      <w:r>
        <w:rPr>
          <w:rFonts w:ascii="宋体" w:eastAsia="宋体" w:hAnsi="宋体" w:cs="宋体"/>
        </w:rPr>
        <w:t>说话人2 25:26</w:t>
      </w:r>
      <w:r>
        <w:rPr>
          <w:rFonts w:ascii="宋体" w:eastAsia="宋体" w:hAnsi="宋体" w:cs="宋体"/>
        </w:rPr>
        <w:br/>
      </w:r>
      <w:r>
        <w:rPr>
          <w:rFonts w:ascii="宋体" w:eastAsia="宋体" w:hAnsi="宋体" w:cs="宋体"/>
        </w:rPr>
        <w:t>那时候我们没有太清楚，他们说他们有的是手机是早就送了，手机是从今年上线开始的。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刚才说的分成三三三家的CPU和GPU，类似它这个产品跟踪在CPU GPU上，但是你说到底是在11块钱不到这个目标。</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他分工的话我们理解应该平均分，他应该是不是有主攻，然后又少一点，但是从我们的角度来说，我们按照大概1/3，</w:t>
      </w:r>
    </w:p>
    <w:p>
      <w:pPr>
        <w:spacing w:before="240" w:after="240"/>
        <w:rPr>
          <w:rFonts w:ascii="宋体" w:eastAsia="宋体" w:hAnsi="宋体" w:cs="宋体"/>
          <w:sz w:val="24"/>
          <w:szCs w:val="24"/>
        </w:rPr>
      </w:pPr>
      <w:r>
        <w:rPr>
          <w:rFonts w:ascii="宋体" w:eastAsia="宋体" w:hAnsi="宋体" w:cs="宋体"/>
        </w:rPr>
        <w:t>说话人3 26:06</w:t>
      </w:r>
      <w:r>
        <w:rPr>
          <w:rFonts w:ascii="宋体" w:eastAsia="宋体" w:hAnsi="宋体" w:cs="宋体"/>
        </w:rPr>
        <w:br/>
      </w:r>
      <w:r>
        <w:rPr>
          <w:rFonts w:ascii="宋体" w:eastAsia="宋体" w:hAnsi="宋体" w:cs="宋体"/>
        </w:rPr>
        <w:t>不是说1/3的左右我们去拿这个产品，一开始炉子不够的话，就所有的时候吹牛多水会咱们份额多一点，或者说我们总经理说超前投资的一个可能会更好一点，</w:t>
      </w:r>
    </w:p>
    <w:p>
      <w:pPr>
        <w:spacing w:before="240" w:after="240"/>
        <w:rPr>
          <w:rFonts w:ascii="宋体" w:eastAsia="宋体" w:hAnsi="宋体" w:cs="宋体"/>
          <w:sz w:val="24"/>
          <w:szCs w:val="24"/>
        </w:rPr>
      </w:pPr>
      <w:r>
        <w:rPr>
          <w:rFonts w:ascii="宋体" w:eastAsia="宋体" w:hAnsi="宋体" w:cs="宋体"/>
        </w:rPr>
        <w:t>说话人2 26:19</w:t>
      </w:r>
      <w:r>
        <w:rPr>
          <w:rFonts w:ascii="宋体" w:eastAsia="宋体" w:hAnsi="宋体" w:cs="宋体"/>
        </w:rPr>
        <w:br/>
      </w:r>
      <w:r>
        <w:rPr>
          <w:rFonts w:ascii="宋体" w:eastAsia="宋体" w:hAnsi="宋体" w:cs="宋体"/>
        </w:rPr>
        <w:t>所以说我们今年增加到1000台对。</w:t>
      </w:r>
    </w:p>
    <w:p>
      <w:pPr>
        <w:spacing w:before="240" w:after="240"/>
        <w:rPr>
          <w:rFonts w:ascii="宋体" w:eastAsia="宋体" w:hAnsi="宋体" w:cs="宋体"/>
          <w:sz w:val="24"/>
          <w:szCs w:val="24"/>
        </w:rPr>
      </w:pPr>
      <w:r>
        <w:rPr>
          <w:rFonts w:ascii="宋体" w:eastAsia="宋体" w:hAnsi="宋体" w:cs="宋体"/>
        </w:rPr>
        <w:t>说话人1 26:23</w:t>
      </w:r>
      <w:r>
        <w:rPr>
          <w:rFonts w:ascii="宋体" w:eastAsia="宋体" w:hAnsi="宋体" w:cs="宋体"/>
        </w:rPr>
        <w:br/>
      </w:r>
      <w:r>
        <w:rPr>
          <w:rFonts w:ascii="宋体" w:eastAsia="宋体" w:hAnsi="宋体" w:cs="宋体"/>
        </w:rPr>
        <w:t>吧？</w:t>
      </w:r>
    </w:p>
    <w:p>
      <w:pPr>
        <w:spacing w:before="240" w:after="240"/>
        <w:rPr>
          <w:rFonts w:ascii="宋体" w:eastAsia="宋体" w:hAnsi="宋体" w:cs="宋体"/>
          <w:sz w:val="24"/>
          <w:szCs w:val="24"/>
        </w:rPr>
      </w:pPr>
      <w:r>
        <w:rPr>
          <w:rFonts w:ascii="宋体" w:eastAsia="宋体" w:hAnsi="宋体" w:cs="宋体"/>
        </w:rPr>
        <w:t>说话人2 26:24</w:t>
      </w:r>
      <w:r>
        <w:rPr>
          <w:rFonts w:ascii="宋体" w:eastAsia="宋体" w:hAnsi="宋体" w:cs="宋体"/>
        </w:rPr>
        <w:br/>
      </w:r>
      <w:r>
        <w:rPr>
          <w:rFonts w:ascii="宋体" w:eastAsia="宋体" w:hAnsi="宋体" w:cs="宋体"/>
        </w:rPr>
        <w:t>然后12寸张大辉的镀膜的台湾客户，他拿这个干什么用的，我不明白在今年生产的生产当中用这个是用于做什么？他是作为因为从我的角度来看，因为确实他们他们技术的细节我觉得都有，基本上还是作为一种类似于他们这种。</w:t>
      </w:r>
    </w:p>
    <w:p>
      <w:pPr>
        <w:spacing w:before="240" w:after="240"/>
        <w:rPr>
          <w:rFonts w:ascii="宋体" w:eastAsia="宋体" w:hAnsi="宋体" w:cs="宋体"/>
          <w:sz w:val="24"/>
          <w:szCs w:val="24"/>
        </w:rPr>
      </w:pPr>
      <w:r>
        <w:rPr>
          <w:rFonts w:ascii="宋体" w:eastAsia="宋体" w:hAnsi="宋体" w:cs="宋体"/>
        </w:rPr>
        <w:t>说话人1 26:52</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说话人2 26:53</w:t>
      </w:r>
      <w:r>
        <w:rPr>
          <w:rFonts w:ascii="宋体" w:eastAsia="宋体" w:hAnsi="宋体" w:cs="宋体"/>
        </w:rPr>
        <w:br/>
      </w:r>
      <w:r>
        <w:rPr>
          <w:rFonts w:ascii="宋体" w:eastAsia="宋体" w:hAnsi="宋体" w:cs="宋体"/>
        </w:rPr>
        <w:t>今天热的一个产品，之前的话可能是花了这么一个工作，下面作为一个均热的，所以说你说再怎么去弄，我这一块我就很清楚。</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最后会在芯片里面终端的芯片，最终的话我觉得我了解的话应该还是要工作到最后，</w:t>
      </w:r>
    </w:p>
    <w:p>
      <w:pPr>
        <w:spacing w:before="240" w:after="240"/>
        <w:rPr>
          <w:rFonts w:ascii="宋体" w:eastAsia="宋体" w:hAnsi="宋体" w:cs="宋体"/>
          <w:sz w:val="24"/>
          <w:szCs w:val="24"/>
        </w:rPr>
      </w:pPr>
      <w:r>
        <w:rPr>
          <w:rFonts w:ascii="宋体" w:eastAsia="宋体" w:hAnsi="宋体" w:cs="宋体"/>
        </w:rPr>
        <w:t>说话人3 27:11</w:t>
      </w:r>
      <w:r>
        <w:rPr>
          <w:rFonts w:ascii="宋体" w:eastAsia="宋体" w:hAnsi="宋体" w:cs="宋体"/>
        </w:rPr>
        <w:br/>
      </w:r>
      <w:r>
        <w:rPr>
          <w:rFonts w:ascii="宋体" w:eastAsia="宋体" w:hAnsi="宋体" w:cs="宋体"/>
        </w:rPr>
        <w:t>感觉就是你不管切的项目，你不管切的，我们不管。</w:t>
      </w:r>
    </w:p>
    <w:p>
      <w:pPr>
        <w:spacing w:before="240" w:after="240"/>
        <w:rPr>
          <w:rFonts w:ascii="宋体" w:eastAsia="宋体" w:hAnsi="宋体" w:cs="宋体"/>
          <w:sz w:val="24"/>
          <w:szCs w:val="24"/>
        </w:rPr>
      </w:pPr>
      <w:r>
        <w:rPr>
          <w:rFonts w:ascii="宋体" w:eastAsia="宋体" w:hAnsi="宋体" w:cs="宋体"/>
        </w:rPr>
        <w:t>说话人2 27:18</w:t>
      </w:r>
      <w:r>
        <w:rPr>
          <w:rFonts w:ascii="宋体" w:eastAsia="宋体" w:hAnsi="宋体" w:cs="宋体"/>
        </w:rPr>
        <w:br/>
      </w:r>
      <w:r>
        <w:rPr>
          <w:rFonts w:ascii="宋体" w:eastAsia="宋体" w:hAnsi="宋体" w:cs="宋体"/>
        </w:rPr>
        <w:t>我们现在基本上是给到生产完之后的话，我们这边我们数据加工也是他走到台湾的一些再去做这样的，他属于这儿基本上就是收到了之后人家把给我们做完成，</w:t>
      </w:r>
    </w:p>
    <w:p>
      <w:pPr>
        <w:spacing w:before="240" w:after="240"/>
        <w:rPr>
          <w:rFonts w:ascii="宋体" w:eastAsia="宋体" w:hAnsi="宋体" w:cs="宋体"/>
          <w:sz w:val="24"/>
          <w:szCs w:val="24"/>
        </w:rPr>
      </w:pPr>
      <w:r>
        <w:rPr>
          <w:rFonts w:ascii="宋体" w:eastAsia="宋体" w:hAnsi="宋体" w:cs="宋体"/>
        </w:rPr>
        <w:t>说话人1 27:33</w:t>
      </w:r>
      <w:r>
        <w:rPr>
          <w:rFonts w:ascii="宋体" w:eastAsia="宋体" w:hAnsi="宋体" w:cs="宋体"/>
        </w:rPr>
        <w:br/>
      </w:r>
      <w:r>
        <w:rPr>
          <w:rFonts w:ascii="宋体" w:eastAsia="宋体" w:hAnsi="宋体" w:cs="宋体"/>
        </w:rPr>
        <w:t>然后再做。</w:t>
      </w:r>
    </w:p>
    <w:p>
      <w:pPr>
        <w:spacing w:before="240" w:after="240"/>
        <w:rPr>
          <w:rFonts w:ascii="宋体" w:eastAsia="宋体" w:hAnsi="宋体" w:cs="宋体"/>
          <w:sz w:val="24"/>
          <w:szCs w:val="24"/>
        </w:rPr>
      </w:pPr>
      <w:r>
        <w:rPr>
          <w:rFonts w:ascii="宋体" w:eastAsia="宋体" w:hAnsi="宋体" w:cs="宋体"/>
        </w:rPr>
        <w:t>说话人2 27:34</w:t>
      </w:r>
      <w:r>
        <w:rPr>
          <w:rFonts w:ascii="宋体" w:eastAsia="宋体" w:hAnsi="宋体" w:cs="宋体"/>
        </w:rPr>
        <w:br/>
      </w:r>
      <w:r>
        <w:rPr>
          <w:rFonts w:ascii="宋体" w:eastAsia="宋体" w:hAnsi="宋体" w:cs="宋体"/>
        </w:rPr>
        <w:t>你说的是另外一个，我们其实说白了规模碳化硅其实不是因为我们硅碳化资金，我们说白了就是利用硅和碳化硅机体去生长这个地方，因为你这么大的尺寸，你没有一个支撑的话是很难，你肯定要把它产品做出来，对，然后后续的话他可能是要把单经过单晶硅要进行一个磨削到一定的薄度可能会存在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对他肯定他不是一个经营他也不错的，对12寸的是一个单晶硅还是多晶硅？单晶硅和碳化硅在单晶硅，单晶硅在单晶硅，单晶硅就是机器是吧？</w:t>
      </w:r>
    </w:p>
    <w:p>
      <w:pPr>
        <w:spacing w:before="240" w:after="240"/>
        <w:rPr>
          <w:rFonts w:ascii="宋体" w:eastAsia="宋体" w:hAnsi="宋体" w:cs="宋体"/>
          <w:sz w:val="24"/>
          <w:szCs w:val="24"/>
        </w:rPr>
      </w:pPr>
      <w:r>
        <w:rPr>
          <w:rFonts w:ascii="宋体" w:eastAsia="宋体" w:hAnsi="宋体" w:cs="宋体"/>
        </w:rPr>
        <w:t>说话人3 28:15</w:t>
      </w:r>
      <w:r>
        <w:rPr>
          <w:rFonts w:ascii="宋体" w:eastAsia="宋体" w:hAnsi="宋体" w:cs="宋体"/>
        </w:rPr>
        <w:br/>
      </w:r>
      <w:r>
        <w:rPr>
          <w:rFonts w:ascii="宋体" w:eastAsia="宋体" w:hAnsi="宋体" w:cs="宋体"/>
        </w:rPr>
        <w:t>单晶硅的住房，</w:t>
      </w:r>
    </w:p>
    <w:p>
      <w:pPr>
        <w:spacing w:before="240" w:after="240"/>
        <w:rPr>
          <w:rFonts w:ascii="宋体" w:eastAsia="宋体" w:hAnsi="宋体" w:cs="宋体"/>
          <w:sz w:val="24"/>
          <w:szCs w:val="24"/>
        </w:rPr>
      </w:pPr>
      <w:r>
        <w:rPr>
          <w:rFonts w:ascii="宋体" w:eastAsia="宋体" w:hAnsi="宋体" w:cs="宋体"/>
        </w:rPr>
        <w:t>说话人2 28:16</w:t>
      </w:r>
      <w:r>
        <w:rPr>
          <w:rFonts w:ascii="宋体" w:eastAsia="宋体" w:hAnsi="宋体" w:cs="宋体"/>
        </w:rPr>
        <w:br/>
      </w:r>
      <w:r>
        <w:rPr>
          <w:rFonts w:ascii="宋体" w:eastAsia="宋体" w:hAnsi="宋体" w:cs="宋体"/>
        </w:rPr>
        <w:t>那就生产一个金刚石，整体加工碳化硅它片的厚度有多少？我们大概是可以做到厚度，大概客户要的话基本上是70公里的300公里之间的。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很薄。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5050微米会不会也会多一点，</w:t>
      </w:r>
    </w:p>
    <w:p>
      <w:pPr>
        <w:spacing w:before="240" w:after="240"/>
        <w:rPr>
          <w:rFonts w:ascii="宋体" w:eastAsia="宋体" w:hAnsi="宋体" w:cs="宋体"/>
          <w:sz w:val="24"/>
          <w:szCs w:val="24"/>
        </w:rPr>
      </w:pPr>
      <w:r>
        <w:rPr>
          <w:rFonts w:ascii="宋体" w:eastAsia="宋体" w:hAnsi="宋体" w:cs="宋体"/>
        </w:rPr>
        <w:t>说话人3 28:36</w:t>
      </w:r>
      <w:r>
        <w:rPr>
          <w:rFonts w:ascii="宋体" w:eastAsia="宋体" w:hAnsi="宋体" w:cs="宋体"/>
        </w:rPr>
        <w:br/>
      </w:r>
      <w:r>
        <w:rPr>
          <w:rFonts w:ascii="宋体" w:eastAsia="宋体" w:hAnsi="宋体" w:cs="宋体"/>
        </w:rPr>
        <w:t>你单金刚石的厚度还是应该是加大，我们一般是金刚石的厚度是这么多，你看我看会不会。</w:t>
      </w:r>
    </w:p>
    <w:p>
      <w:pPr>
        <w:spacing w:before="240" w:after="240"/>
        <w:rPr>
          <w:rFonts w:ascii="宋体" w:eastAsia="宋体" w:hAnsi="宋体" w:cs="宋体"/>
          <w:sz w:val="24"/>
          <w:szCs w:val="24"/>
        </w:rPr>
      </w:pPr>
      <w:r>
        <w:rPr>
          <w:rFonts w:ascii="宋体" w:eastAsia="宋体" w:hAnsi="宋体" w:cs="宋体"/>
        </w:rPr>
        <w:t>说话人2 28:43</w:t>
      </w:r>
      <w:r>
        <w:rPr>
          <w:rFonts w:ascii="宋体" w:eastAsia="宋体" w:hAnsi="宋体" w:cs="宋体"/>
        </w:rPr>
        <w:br/>
      </w:r>
      <w:r>
        <w:rPr>
          <w:rFonts w:ascii="宋体" w:eastAsia="宋体" w:hAnsi="宋体" w:cs="宋体"/>
        </w:rPr>
        <w:t>不差具体怎么做的，然后我不怕你刚才是在都在心里，对，</w:t>
      </w:r>
    </w:p>
    <w:p>
      <w:pPr>
        <w:spacing w:before="240" w:after="240"/>
        <w:rPr>
          <w:rFonts w:ascii="宋体" w:eastAsia="宋体" w:hAnsi="宋体" w:cs="宋体"/>
          <w:sz w:val="24"/>
          <w:szCs w:val="24"/>
        </w:rPr>
      </w:pPr>
      <w:r>
        <w:rPr>
          <w:rFonts w:ascii="宋体" w:eastAsia="宋体" w:hAnsi="宋体" w:cs="宋体"/>
        </w:rPr>
        <w:t>说话人1 28:49</w:t>
      </w:r>
      <w:r>
        <w:rPr>
          <w:rFonts w:ascii="宋体" w:eastAsia="宋体" w:hAnsi="宋体" w:cs="宋体"/>
        </w:rPr>
        <w:br/>
      </w:r>
      <w:r>
        <w:rPr>
          <w:rFonts w:ascii="宋体" w:eastAsia="宋体" w:hAnsi="宋体" w:cs="宋体"/>
        </w:rPr>
        <w:t>可以规则和核心利益之间应该。</w:t>
      </w:r>
    </w:p>
    <w:p>
      <w:pPr>
        <w:spacing w:before="240" w:after="240"/>
        <w:rPr>
          <w:rFonts w:ascii="宋体" w:eastAsia="宋体" w:hAnsi="宋体" w:cs="宋体"/>
          <w:sz w:val="24"/>
          <w:szCs w:val="24"/>
        </w:rPr>
      </w:pPr>
      <w:r>
        <w:rPr>
          <w:rFonts w:ascii="宋体" w:eastAsia="宋体" w:hAnsi="宋体" w:cs="宋体"/>
        </w:rPr>
        <w:t>说话人2 28:52</w:t>
      </w:r>
      <w:r>
        <w:rPr>
          <w:rFonts w:ascii="宋体" w:eastAsia="宋体" w:hAnsi="宋体" w:cs="宋体"/>
        </w:rPr>
        <w:br/>
      </w:r>
      <w:r>
        <w:rPr>
          <w:rFonts w:ascii="宋体" w:eastAsia="宋体" w:hAnsi="宋体" w:cs="宋体"/>
        </w:rPr>
        <w:t>融资给我们。对，我们因为太细节我不是没过后，我们如果出货的话是把那层金刚石膜出给他们，</w:t>
      </w:r>
    </w:p>
    <w:p>
      <w:pPr>
        <w:spacing w:before="240" w:after="240"/>
        <w:rPr>
          <w:rFonts w:ascii="宋体" w:eastAsia="宋体" w:hAnsi="宋体" w:cs="宋体"/>
          <w:sz w:val="24"/>
          <w:szCs w:val="24"/>
        </w:rPr>
      </w:pPr>
      <w:r>
        <w:rPr>
          <w:rFonts w:ascii="宋体" w:eastAsia="宋体" w:hAnsi="宋体" w:cs="宋体"/>
        </w:rPr>
        <w:t>说话人3 29:02</w:t>
      </w:r>
      <w:r>
        <w:rPr>
          <w:rFonts w:ascii="宋体" w:eastAsia="宋体" w:hAnsi="宋体" w:cs="宋体"/>
        </w:rPr>
        <w:br/>
      </w:r>
      <w:r>
        <w:rPr>
          <w:rFonts w:ascii="宋体" w:eastAsia="宋体" w:hAnsi="宋体" w:cs="宋体"/>
        </w:rPr>
        <w:t>我们是整个的交口的，你连带他法规人。</w:t>
      </w:r>
    </w:p>
    <w:p>
      <w:pPr>
        <w:spacing w:before="240" w:after="240"/>
        <w:rPr>
          <w:rFonts w:ascii="宋体" w:eastAsia="宋体" w:hAnsi="宋体" w:cs="宋体"/>
          <w:sz w:val="24"/>
          <w:szCs w:val="24"/>
        </w:rPr>
      </w:pPr>
      <w:r>
        <w:rPr>
          <w:rFonts w:ascii="宋体" w:eastAsia="宋体" w:hAnsi="宋体" w:cs="宋体"/>
        </w:rPr>
        <w:t>说话人2 29:07</w:t>
      </w:r>
      <w:r>
        <w:rPr>
          <w:rFonts w:ascii="宋体" w:eastAsia="宋体" w:hAnsi="宋体" w:cs="宋体"/>
        </w:rPr>
        <w:br/>
      </w:r>
      <w:r>
        <w:rPr>
          <w:rFonts w:ascii="宋体" w:eastAsia="宋体" w:hAnsi="宋体" w:cs="宋体"/>
        </w:rPr>
        <w:t>对人的担心不用上交给他。然后他们是在拨下来是吧？具体应该是不会完全拨下来，他肯定还是要你只能是把它减薄是。</w:t>
      </w:r>
    </w:p>
    <w:p>
      <w:pPr>
        <w:spacing w:before="240" w:after="240"/>
        <w:rPr>
          <w:rFonts w:ascii="宋体" w:eastAsia="宋体" w:hAnsi="宋体" w:cs="宋体"/>
          <w:sz w:val="24"/>
          <w:szCs w:val="24"/>
        </w:rPr>
      </w:pPr>
      <w:r>
        <w:rPr>
          <w:rFonts w:ascii="宋体" w:eastAsia="宋体" w:hAnsi="宋体" w:cs="宋体"/>
        </w:rPr>
        <w:t>说话人3 29:19</w:t>
      </w:r>
      <w:r>
        <w:rPr>
          <w:rFonts w:ascii="宋体" w:eastAsia="宋体" w:hAnsi="宋体" w:cs="宋体"/>
        </w:rPr>
        <w:br/>
      </w:r>
      <w:r>
        <w:rPr>
          <w:rFonts w:ascii="宋体" w:eastAsia="宋体" w:hAnsi="宋体" w:cs="宋体"/>
        </w:rPr>
        <w:t>吧？</w:t>
      </w:r>
    </w:p>
    <w:p>
      <w:pPr>
        <w:spacing w:before="240" w:after="240"/>
        <w:rPr>
          <w:rFonts w:ascii="宋体" w:eastAsia="宋体" w:hAnsi="宋体" w:cs="宋体"/>
          <w:sz w:val="24"/>
          <w:szCs w:val="24"/>
        </w:rPr>
      </w:pPr>
      <w:r>
        <w:rPr>
          <w:rFonts w:ascii="宋体" w:eastAsia="宋体" w:hAnsi="宋体" w:cs="宋体"/>
        </w:rPr>
        <w:t>说话人2 29:20</w:t>
      </w:r>
      <w:r>
        <w:rPr>
          <w:rFonts w:ascii="宋体" w:eastAsia="宋体" w:hAnsi="宋体" w:cs="宋体"/>
        </w:rPr>
        <w:br/>
      </w:r>
      <w:r>
        <w:rPr>
          <w:rFonts w:ascii="宋体" w:eastAsia="宋体" w:hAnsi="宋体" w:cs="宋体"/>
        </w:rPr>
        <w:t>剪的很减薄减薄，但是你基底怎么办？干底。</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你比如说他归而不是监控，对，然后我们决定以后商量给你，让他如果他可能要发展给你，对，他可能也有很多的高峰需要，对谢谢。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我们也可以用规模设计也可以看到的给你客户，因为客户他要求之前因为这个单子会比较多一点，但是他们近期是要求他们推了一个产品，那只是我们把这个产品按照他的要求，你们的客户提前做完，他要求。</w:t>
      </w:r>
    </w:p>
    <w:p>
      <w:pPr>
        <w:spacing w:before="240" w:after="240"/>
        <w:rPr>
          <w:rFonts w:ascii="宋体" w:eastAsia="宋体" w:hAnsi="宋体" w:cs="宋体"/>
          <w:sz w:val="24"/>
          <w:szCs w:val="24"/>
        </w:rPr>
      </w:pPr>
      <w:r>
        <w:rPr>
          <w:rFonts w:ascii="宋体" w:eastAsia="宋体" w:hAnsi="宋体" w:cs="宋体"/>
        </w:rPr>
        <w:t>说话人3 29:57</w:t>
      </w:r>
      <w:r>
        <w:rPr>
          <w:rFonts w:ascii="宋体" w:eastAsia="宋体" w:hAnsi="宋体" w:cs="宋体"/>
        </w:rPr>
        <w:br/>
      </w:r>
      <w:r>
        <w:rPr>
          <w:rFonts w:ascii="宋体" w:eastAsia="宋体" w:hAnsi="宋体" w:cs="宋体"/>
        </w:rPr>
        <w:t>近期转到碳化硅上了，</w:t>
      </w:r>
    </w:p>
    <w:p>
      <w:pPr>
        <w:spacing w:before="240" w:after="240"/>
        <w:rPr>
          <w:rFonts w:ascii="宋体" w:eastAsia="宋体" w:hAnsi="宋体" w:cs="宋体"/>
          <w:sz w:val="24"/>
          <w:szCs w:val="24"/>
        </w:rPr>
      </w:pPr>
      <w:r>
        <w:rPr>
          <w:rFonts w:ascii="宋体" w:eastAsia="宋体" w:hAnsi="宋体" w:cs="宋体"/>
        </w:rPr>
        <w:t>说话人2 30:00</w:t>
      </w:r>
      <w:r>
        <w:rPr>
          <w:rFonts w:ascii="宋体" w:eastAsia="宋体" w:hAnsi="宋体" w:cs="宋体"/>
        </w:rPr>
        <w:br/>
      </w:r>
      <w:r>
        <w:rPr>
          <w:rFonts w:ascii="宋体" w:eastAsia="宋体" w:hAnsi="宋体" w:cs="宋体"/>
        </w:rPr>
        <w:t>近期涨到碳化硅上了，对。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个相当于是用于新的工装的是吧？对，类似当时我们现在可能只是在刚才也是给你们提了一下，首先来说我们可能还是在做和客户在做这个方案的时候我再沟通国内的客户，但是还没有到真正拿产品路线图等于在做事情。</w:t>
      </w:r>
    </w:p>
    <w:p>
      <w:pPr>
        <w:spacing w:before="240" w:after="240"/>
        <w:rPr>
          <w:rFonts w:ascii="宋体" w:eastAsia="宋体" w:hAnsi="宋体" w:cs="宋体"/>
          <w:sz w:val="24"/>
          <w:szCs w:val="24"/>
        </w:rPr>
      </w:pPr>
      <w:r>
        <w:rPr>
          <w:rFonts w:ascii="宋体" w:eastAsia="宋体" w:hAnsi="宋体" w:cs="宋体"/>
        </w:rPr>
        <w:t>说话人1 30:29</w:t>
      </w:r>
      <w:r>
        <w:rPr>
          <w:rFonts w:ascii="宋体" w:eastAsia="宋体" w:hAnsi="宋体" w:cs="宋体"/>
        </w:rPr>
        <w:br/>
      </w:r>
      <w:r>
        <w:rPr>
          <w:rFonts w:ascii="宋体" w:eastAsia="宋体" w:hAnsi="宋体" w:cs="宋体"/>
        </w:rPr>
        <w:t>这个好好看看咱们小小的一些工作，这个好像也就没时间看的话，</w:t>
      </w:r>
    </w:p>
    <w:p>
      <w:pPr>
        <w:spacing w:before="240" w:after="240"/>
        <w:rPr>
          <w:rFonts w:ascii="宋体" w:eastAsia="宋体" w:hAnsi="宋体" w:cs="宋体"/>
          <w:sz w:val="24"/>
          <w:szCs w:val="24"/>
        </w:rPr>
      </w:pPr>
      <w:r>
        <w:rPr>
          <w:rFonts w:ascii="宋体" w:eastAsia="宋体" w:hAnsi="宋体" w:cs="宋体"/>
        </w:rPr>
        <w:t>说话人2 30:41</w:t>
      </w:r>
      <w:r>
        <w:rPr>
          <w:rFonts w:ascii="宋体" w:eastAsia="宋体" w:hAnsi="宋体" w:cs="宋体"/>
        </w:rPr>
        <w:br/>
      </w:r>
      <w:r>
        <w:rPr>
          <w:rFonts w:ascii="宋体" w:eastAsia="宋体" w:hAnsi="宋体" w:cs="宋体"/>
        </w:rPr>
        <w:t>开始的话对不对？这个报告没时间看到。</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金刚图片传的话，我们其实刚才提到我们应该是我们主要是瞄准了两个方向，一个是半导体的应对材料，主要是加工单晶硅，碳化硅，包括石英玻璃，包括用陶瓷的的领域，这一块的话整个产品的话其实目前来说整个校园区域是非常不错的，包括刚才提到的像韩国产业，它其实也加大了这块半导体的投入，所以这块市场空间应该还不小。</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包括你看我们在我们也第一大客户是韩国的一家客户，国内的话你像今天上报上市的汇报，</w:t>
      </w:r>
    </w:p>
    <w:p>
      <w:pPr>
        <w:spacing w:before="240" w:after="240"/>
        <w:rPr>
          <w:rFonts w:ascii="宋体" w:eastAsia="宋体" w:hAnsi="宋体" w:cs="宋体"/>
          <w:sz w:val="24"/>
          <w:szCs w:val="24"/>
        </w:rPr>
      </w:pPr>
      <w:r>
        <w:rPr>
          <w:rFonts w:ascii="宋体" w:eastAsia="宋体" w:hAnsi="宋体" w:cs="宋体"/>
        </w:rPr>
        <w:t>说话人1 31:35</w:t>
      </w:r>
      <w:r>
        <w:rPr>
          <w:rFonts w:ascii="宋体" w:eastAsia="宋体" w:hAnsi="宋体" w:cs="宋体"/>
        </w:rPr>
        <w:br/>
      </w:r>
      <w:r>
        <w:rPr>
          <w:rFonts w:ascii="宋体" w:eastAsia="宋体" w:hAnsi="宋体" w:cs="宋体"/>
        </w:rPr>
        <w:t>这是我们。</w:t>
      </w:r>
    </w:p>
    <w:p>
      <w:pPr>
        <w:spacing w:before="240" w:after="240"/>
        <w:rPr>
          <w:rFonts w:ascii="宋体" w:eastAsia="宋体" w:hAnsi="宋体" w:cs="宋体"/>
          <w:sz w:val="24"/>
          <w:szCs w:val="24"/>
        </w:rPr>
      </w:pPr>
      <w:r>
        <w:rPr>
          <w:rFonts w:ascii="宋体" w:eastAsia="宋体" w:hAnsi="宋体" w:cs="宋体"/>
        </w:rPr>
        <w:t>说话人2 31:36</w:t>
      </w:r>
      <w:r>
        <w:rPr>
          <w:rFonts w:ascii="宋体" w:eastAsia="宋体" w:hAnsi="宋体" w:cs="宋体"/>
        </w:rPr>
        <w:br/>
      </w:r>
      <w:r>
        <w:rPr>
          <w:rFonts w:ascii="宋体" w:eastAsia="宋体" w:hAnsi="宋体" w:cs="宋体"/>
        </w:rPr>
        <w:t>观众对于空间这边是有评价，如果把这个问题不会错了，包括你看到谁会不会，所以他们也是类似于这种产品。</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所以说在这方面的话，其实地方收费站的话，在今年到明未来这几年在应对材料方面，我觉得整个的整个的产品收入包括各方面应该还是不错的。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第二块的话我们也是在做一些apcd版的图像，因为大家也可能知道的可能像国内的两个，一个唯一的 Word的话，我们主要是非常规范的产品，目前来说我们大概在国家在做长期的一个验证的工作，基本上下半年也希望在一两家客户能够实现一定的能力。</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大致的结构就是中间这一块。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不是我们是随便当时的，对单价的话怎么说，我们大概在优质材料的话，我们大概应该售价是在1000块钱上下的一个价格，</w:t>
      </w:r>
    </w:p>
    <w:p>
      <w:pPr>
        <w:spacing w:before="240" w:after="240"/>
        <w:rPr>
          <w:rFonts w:ascii="宋体" w:eastAsia="宋体" w:hAnsi="宋体" w:cs="宋体"/>
          <w:sz w:val="24"/>
          <w:szCs w:val="24"/>
        </w:rPr>
      </w:pPr>
      <w:r>
        <w:rPr>
          <w:rFonts w:ascii="宋体" w:eastAsia="宋体" w:hAnsi="宋体" w:cs="宋体"/>
        </w:rPr>
        <w:t>说话人1 32:38</w:t>
      </w:r>
      <w:r>
        <w:rPr>
          <w:rFonts w:ascii="宋体" w:eastAsia="宋体" w:hAnsi="宋体" w:cs="宋体"/>
        </w:rPr>
        <w:br/>
      </w:r>
      <w:r>
        <w:rPr>
          <w:rFonts w:ascii="宋体" w:eastAsia="宋体" w:hAnsi="宋体" w:cs="宋体"/>
        </w:rPr>
        <w:t>在。</w:t>
      </w:r>
    </w:p>
    <w:p>
      <w:pPr>
        <w:spacing w:before="240" w:after="240"/>
        <w:rPr>
          <w:rFonts w:ascii="宋体" w:eastAsia="宋体" w:hAnsi="宋体" w:cs="宋体"/>
          <w:sz w:val="24"/>
          <w:szCs w:val="24"/>
        </w:rPr>
      </w:pPr>
      <w:r>
        <w:rPr>
          <w:rFonts w:ascii="宋体" w:eastAsia="宋体" w:hAnsi="宋体" w:cs="宋体"/>
        </w:rPr>
        <w:t>说话人2 32:40</w:t>
      </w:r>
      <w:r>
        <w:rPr>
          <w:rFonts w:ascii="宋体" w:eastAsia="宋体" w:hAnsi="宋体" w:cs="宋体"/>
        </w:rPr>
        <w:br/>
      </w:r>
      <w:r>
        <w:rPr>
          <w:rFonts w:ascii="宋体" w:eastAsia="宋体" w:hAnsi="宋体" w:cs="宋体"/>
        </w:rPr>
        <w:t>这里边总结一般都是一些材料，PCB板块应该不会应该把我们我们自己内部化的话，可能在500 500万上下，利用股东增长一定宣传的方式，</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寿命的话大概如果说我们在这个研究材料的话，像单晶硅的话，我们可以做到8000~12,000，我碳化硅它大概可能只能打日本，因为它的还是比较硬的。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如果是在PCB板的话，如果是针对马九的话，我们基本上的数量大概是在1万到15,000之间。</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如果这些非法酒材料，比如说源头含量比较多的话，就能做到2万到4万。领导我发现没有，你这个金刚石是全部都能够转成全都是。</w:t>
      </w:r>
    </w:p>
    <w:p>
      <w:pPr>
        <w:spacing w:before="240" w:after="240"/>
        <w:rPr>
          <w:rFonts w:ascii="宋体" w:eastAsia="宋体" w:hAnsi="宋体" w:cs="宋体"/>
          <w:sz w:val="24"/>
          <w:szCs w:val="24"/>
        </w:rPr>
      </w:pPr>
      <w:r>
        <w:rPr>
          <w:rFonts w:ascii="宋体" w:eastAsia="宋体" w:hAnsi="宋体" w:cs="宋体"/>
        </w:rPr>
        <w:t>说话人3 33:30</w:t>
      </w:r>
      <w:r>
        <w:rPr>
          <w:rFonts w:ascii="宋体" w:eastAsia="宋体" w:hAnsi="宋体" w:cs="宋体"/>
        </w:rPr>
        <w:br/>
      </w:r>
      <w:r>
        <w:rPr>
          <w:rFonts w:ascii="宋体" w:eastAsia="宋体" w:hAnsi="宋体" w:cs="宋体"/>
        </w:rPr>
        <w:t>金刚石，</w:t>
      </w:r>
    </w:p>
    <w:p>
      <w:pPr>
        <w:spacing w:before="240" w:after="240"/>
        <w:rPr>
          <w:rFonts w:ascii="宋体" w:eastAsia="宋体" w:hAnsi="宋体" w:cs="宋体"/>
          <w:sz w:val="24"/>
          <w:szCs w:val="24"/>
        </w:rPr>
      </w:pPr>
      <w:r>
        <w:rPr>
          <w:rFonts w:ascii="宋体" w:eastAsia="宋体" w:hAnsi="宋体" w:cs="宋体"/>
        </w:rPr>
        <w:t>说话人2 33:32</w:t>
      </w:r>
      <w:r>
        <w:rPr>
          <w:rFonts w:ascii="宋体" w:eastAsia="宋体" w:hAnsi="宋体" w:cs="宋体"/>
        </w:rPr>
        <w:br/>
      </w:r>
      <w:r>
        <w:rPr>
          <w:rFonts w:ascii="宋体" w:eastAsia="宋体" w:hAnsi="宋体" w:cs="宋体"/>
        </w:rPr>
        <w:t>这还是就那一层是。</w:t>
      </w:r>
    </w:p>
    <w:p>
      <w:pPr>
        <w:spacing w:before="240" w:after="240"/>
        <w:rPr>
          <w:rFonts w:ascii="宋体" w:eastAsia="宋体" w:hAnsi="宋体" w:cs="宋体"/>
          <w:sz w:val="24"/>
          <w:szCs w:val="24"/>
        </w:rPr>
      </w:pPr>
      <w:r>
        <w:rPr>
          <w:rFonts w:ascii="宋体" w:eastAsia="宋体" w:hAnsi="宋体" w:cs="宋体"/>
        </w:rPr>
        <w:t>说话人1 33:34</w:t>
      </w:r>
      <w:r>
        <w:rPr>
          <w:rFonts w:ascii="宋体" w:eastAsia="宋体" w:hAnsi="宋体" w:cs="宋体"/>
        </w:rPr>
        <w:br/>
      </w:r>
      <w:r>
        <w:rPr>
          <w:rFonts w:ascii="宋体" w:eastAsia="宋体" w:hAnsi="宋体" w:cs="宋体"/>
        </w:rPr>
        <w:t>头上的一个黑体，头上。</w:t>
      </w:r>
    </w:p>
    <w:p>
      <w:pPr>
        <w:spacing w:before="240" w:after="240"/>
        <w:rPr>
          <w:rFonts w:ascii="宋体" w:eastAsia="宋体" w:hAnsi="宋体" w:cs="宋体"/>
          <w:sz w:val="24"/>
          <w:szCs w:val="24"/>
        </w:rPr>
      </w:pPr>
      <w:r>
        <w:rPr>
          <w:rFonts w:ascii="宋体" w:eastAsia="宋体" w:hAnsi="宋体" w:cs="宋体"/>
        </w:rPr>
        <w:t>说话人3 33:36</w:t>
      </w:r>
      <w:r>
        <w:rPr>
          <w:rFonts w:ascii="宋体" w:eastAsia="宋体" w:hAnsi="宋体" w:cs="宋体"/>
        </w:rPr>
        <w:br/>
      </w:r>
      <w:r>
        <w:rPr>
          <w:rFonts w:ascii="宋体" w:eastAsia="宋体" w:hAnsi="宋体" w:cs="宋体"/>
        </w:rPr>
        <w:t>的是金刚石，</w:t>
      </w:r>
    </w:p>
    <w:p>
      <w:pPr>
        <w:spacing w:before="240" w:after="240"/>
        <w:rPr>
          <w:rFonts w:ascii="宋体" w:eastAsia="宋体" w:hAnsi="宋体" w:cs="宋体"/>
          <w:sz w:val="24"/>
          <w:szCs w:val="24"/>
        </w:rPr>
      </w:pPr>
      <w:r>
        <w:rPr>
          <w:rFonts w:ascii="宋体" w:eastAsia="宋体" w:hAnsi="宋体" w:cs="宋体"/>
        </w:rPr>
        <w:t>说话人1 33:38</w:t>
      </w:r>
      <w:r>
        <w:rPr>
          <w:rFonts w:ascii="宋体" w:eastAsia="宋体" w:hAnsi="宋体" w:cs="宋体"/>
        </w:rPr>
        <w:br/>
      </w:r>
      <w:r>
        <w:rPr>
          <w:rFonts w:ascii="宋体" w:eastAsia="宋体" w:hAnsi="宋体" w:cs="宋体"/>
        </w:rPr>
        <w:t>在这里面好当然了，谁知8000多亿。</w:t>
      </w:r>
    </w:p>
    <w:p>
      <w:pPr>
        <w:spacing w:before="240" w:after="240"/>
        <w:rPr>
          <w:rFonts w:ascii="宋体" w:eastAsia="宋体" w:hAnsi="宋体" w:cs="宋体"/>
          <w:sz w:val="24"/>
          <w:szCs w:val="24"/>
        </w:rPr>
      </w:pPr>
      <w:r>
        <w:rPr>
          <w:rFonts w:ascii="宋体" w:eastAsia="宋体" w:hAnsi="宋体" w:cs="宋体"/>
        </w:rPr>
        <w:t>说话人3 33:48</w:t>
      </w:r>
      <w:r>
        <w:rPr>
          <w:rFonts w:ascii="宋体" w:eastAsia="宋体" w:hAnsi="宋体" w:cs="宋体"/>
        </w:rPr>
        <w:br/>
      </w:r>
      <w:r>
        <w:rPr>
          <w:rFonts w:ascii="宋体" w:eastAsia="宋体" w:hAnsi="宋体" w:cs="宋体"/>
        </w:rPr>
        <w:t>二是你这个手段，我看有些这个数据又催材料，最好说的是半导半导体，你看8000~1万，单晶我们是做的金刚石的，其实你可能因为真比较大，我们。</w:t>
      </w:r>
    </w:p>
    <w:p>
      <w:pPr>
        <w:spacing w:before="240" w:after="240"/>
        <w:rPr>
          <w:rFonts w:ascii="宋体" w:eastAsia="宋体" w:hAnsi="宋体" w:cs="宋体"/>
          <w:sz w:val="24"/>
          <w:szCs w:val="24"/>
        </w:rPr>
      </w:pPr>
      <w:r>
        <w:rPr>
          <w:rFonts w:ascii="宋体" w:eastAsia="宋体" w:hAnsi="宋体" w:cs="宋体"/>
        </w:rPr>
        <w:t>说话人2 34:01</w:t>
      </w:r>
      <w:r>
        <w:rPr>
          <w:rFonts w:ascii="宋体" w:eastAsia="宋体" w:hAnsi="宋体" w:cs="宋体"/>
        </w:rPr>
        <w:br/>
      </w:r>
      <w:r>
        <w:rPr>
          <w:rFonts w:ascii="宋体" w:eastAsia="宋体" w:hAnsi="宋体" w:cs="宋体"/>
        </w:rPr>
        <w:t>因为他看的可能比较清楚一点，你可以看到黑颜色的一点点，就这一点看见了，下面这个地方是不太一样的事情，那就是相当于你们现实情况是我们不是金刚石，我们是金刚石，</w:t>
      </w:r>
    </w:p>
    <w:p>
      <w:pPr>
        <w:spacing w:before="240" w:after="240"/>
        <w:rPr>
          <w:rFonts w:ascii="宋体" w:eastAsia="宋体" w:hAnsi="宋体" w:cs="宋体"/>
          <w:sz w:val="24"/>
          <w:szCs w:val="24"/>
        </w:rPr>
      </w:pPr>
      <w:r>
        <w:rPr>
          <w:rFonts w:ascii="宋体" w:eastAsia="宋体" w:hAnsi="宋体" w:cs="宋体"/>
        </w:rPr>
        <w:t>说话人3 34:14</w:t>
      </w:r>
      <w:r>
        <w:rPr>
          <w:rFonts w:ascii="宋体" w:eastAsia="宋体" w:hAnsi="宋体" w:cs="宋体"/>
        </w:rPr>
        <w:br/>
      </w:r>
      <w:r>
        <w:rPr>
          <w:rFonts w:ascii="宋体" w:eastAsia="宋体" w:hAnsi="宋体" w:cs="宋体"/>
        </w:rPr>
        <w:t>不是组长，怎么想不明白就行了，不是你说是剩的是全是金刚石，那里边是一个上面跟我。</w:t>
      </w:r>
    </w:p>
    <w:p>
      <w:pPr>
        <w:spacing w:before="240" w:after="240"/>
        <w:rPr>
          <w:rFonts w:ascii="宋体" w:eastAsia="宋体" w:hAnsi="宋体" w:cs="宋体"/>
          <w:sz w:val="24"/>
          <w:szCs w:val="24"/>
        </w:rPr>
      </w:pPr>
      <w:r>
        <w:rPr>
          <w:rFonts w:ascii="宋体" w:eastAsia="宋体" w:hAnsi="宋体" w:cs="宋体"/>
        </w:rPr>
        <w:t>说话人1 34:23</w:t>
      </w:r>
      <w:r>
        <w:rPr>
          <w:rFonts w:ascii="宋体" w:eastAsia="宋体" w:hAnsi="宋体" w:cs="宋体"/>
        </w:rPr>
        <w:br/>
      </w:r>
      <w:r>
        <w:rPr>
          <w:rFonts w:ascii="宋体" w:eastAsia="宋体" w:hAnsi="宋体" w:cs="宋体"/>
        </w:rPr>
        <w:t>一起讲过，不然这个问题就上面这一个黑色的笔，这一部分是金刚石的纯金刚石复合片子，下面是纯。</w:t>
      </w:r>
    </w:p>
    <w:p>
      <w:pPr>
        <w:spacing w:before="240" w:after="240"/>
        <w:rPr>
          <w:rFonts w:ascii="宋体" w:eastAsia="宋体" w:hAnsi="宋体" w:cs="宋体"/>
          <w:sz w:val="24"/>
          <w:szCs w:val="24"/>
        </w:rPr>
      </w:pPr>
      <w:r>
        <w:rPr>
          <w:rFonts w:ascii="宋体" w:eastAsia="宋体" w:hAnsi="宋体" w:cs="宋体"/>
        </w:rPr>
        <w:t>说话人2 34:32</w:t>
      </w:r>
      <w:r>
        <w:rPr>
          <w:rFonts w:ascii="宋体" w:eastAsia="宋体" w:hAnsi="宋体" w:cs="宋体"/>
        </w:rPr>
        <w:br/>
      </w:r>
      <w:r>
        <w:rPr>
          <w:rFonts w:ascii="宋体" w:eastAsia="宋体" w:hAnsi="宋体" w:cs="宋体"/>
        </w:rPr>
        <w:t>铜合金，跟其他的公司就是做当然涂层的这不是一回事，</w:t>
      </w:r>
    </w:p>
    <w:p>
      <w:pPr>
        <w:spacing w:before="240" w:after="240"/>
        <w:rPr>
          <w:rFonts w:ascii="宋体" w:eastAsia="宋体" w:hAnsi="宋体" w:cs="宋体"/>
          <w:sz w:val="24"/>
          <w:szCs w:val="24"/>
        </w:rPr>
      </w:pPr>
      <w:r>
        <w:rPr>
          <w:rFonts w:ascii="宋体" w:eastAsia="宋体" w:hAnsi="宋体" w:cs="宋体"/>
        </w:rPr>
        <w:t>说话人3 34:38</w:t>
      </w:r>
      <w:r>
        <w:rPr>
          <w:rFonts w:ascii="宋体" w:eastAsia="宋体" w:hAnsi="宋体" w:cs="宋体"/>
        </w:rPr>
        <w:br/>
      </w:r>
      <w:r>
        <w:rPr>
          <w:rFonts w:ascii="宋体" w:eastAsia="宋体" w:hAnsi="宋体" w:cs="宋体"/>
        </w:rPr>
        <w:t>不是一样的，是我刚才特别强调了，</w:t>
      </w:r>
    </w:p>
    <w:p>
      <w:pPr>
        <w:spacing w:before="240" w:after="240"/>
        <w:rPr>
          <w:rFonts w:ascii="宋体" w:eastAsia="宋体" w:hAnsi="宋体" w:cs="宋体"/>
          <w:sz w:val="24"/>
          <w:szCs w:val="24"/>
        </w:rPr>
      </w:pPr>
      <w:r>
        <w:rPr>
          <w:rFonts w:ascii="宋体" w:eastAsia="宋体" w:hAnsi="宋体" w:cs="宋体"/>
        </w:rPr>
        <w:t>说话人1 34:41</w:t>
      </w:r>
      <w:r>
        <w:rPr>
          <w:rFonts w:ascii="宋体" w:eastAsia="宋体" w:hAnsi="宋体" w:cs="宋体"/>
        </w:rPr>
        <w:br/>
      </w:r>
      <w:r>
        <w:rPr>
          <w:rFonts w:ascii="宋体" w:eastAsia="宋体" w:hAnsi="宋体" w:cs="宋体"/>
        </w:rPr>
        <w:t>铜材是理念是印制和其他外面同一层，整个都是。</w:t>
      </w:r>
    </w:p>
    <w:p>
      <w:pPr>
        <w:spacing w:before="240" w:after="240"/>
        <w:rPr>
          <w:rFonts w:ascii="宋体" w:eastAsia="宋体" w:hAnsi="宋体" w:cs="宋体"/>
          <w:sz w:val="24"/>
          <w:szCs w:val="24"/>
        </w:rPr>
      </w:pPr>
      <w:r>
        <w:rPr>
          <w:rFonts w:ascii="宋体" w:eastAsia="宋体" w:hAnsi="宋体" w:cs="宋体"/>
        </w:rPr>
        <w:t>说话人2 34:46</w:t>
      </w:r>
      <w:r>
        <w:rPr>
          <w:rFonts w:ascii="宋体" w:eastAsia="宋体" w:hAnsi="宋体" w:cs="宋体"/>
        </w:rPr>
        <w:br/>
      </w:r>
      <w:r>
        <w:rPr>
          <w:rFonts w:ascii="宋体" w:eastAsia="宋体" w:hAnsi="宋体" w:cs="宋体"/>
        </w:rPr>
        <w:t>你真的这块全部都是金刚人头。</w:t>
      </w:r>
    </w:p>
    <w:p>
      <w:pPr>
        <w:spacing w:before="240" w:after="240"/>
        <w:rPr>
          <w:rFonts w:ascii="宋体" w:eastAsia="宋体" w:hAnsi="宋体" w:cs="宋体"/>
          <w:sz w:val="24"/>
          <w:szCs w:val="24"/>
        </w:rPr>
      </w:pPr>
      <w:r>
        <w:rPr>
          <w:rFonts w:ascii="宋体" w:eastAsia="宋体" w:hAnsi="宋体" w:cs="宋体"/>
        </w:rPr>
        <w:t>说话人3 34:51</w:t>
      </w:r>
      <w:r>
        <w:rPr>
          <w:rFonts w:ascii="宋体" w:eastAsia="宋体" w:hAnsi="宋体" w:cs="宋体"/>
        </w:rPr>
        <w:br/>
      </w:r>
      <w:r>
        <w:rPr>
          <w:rFonts w:ascii="宋体" w:eastAsia="宋体" w:hAnsi="宋体" w:cs="宋体"/>
        </w:rPr>
        <w:t>去人家。</w:t>
      </w:r>
    </w:p>
    <w:p>
      <w:pPr>
        <w:spacing w:before="240" w:after="240"/>
        <w:rPr>
          <w:rFonts w:ascii="宋体" w:eastAsia="宋体" w:hAnsi="宋体" w:cs="宋体"/>
          <w:sz w:val="24"/>
          <w:szCs w:val="24"/>
        </w:rPr>
      </w:pPr>
      <w:r>
        <w:rPr>
          <w:rFonts w:ascii="宋体" w:eastAsia="宋体" w:hAnsi="宋体" w:cs="宋体"/>
        </w:rPr>
        <w:t>说话人2 34:53</w:t>
      </w:r>
      <w:r>
        <w:rPr>
          <w:rFonts w:ascii="宋体" w:eastAsia="宋体" w:hAnsi="宋体" w:cs="宋体"/>
        </w:rPr>
        <w:br/>
      </w:r>
      <w:r>
        <w:rPr>
          <w:rFonts w:ascii="宋体" w:eastAsia="宋体" w:hAnsi="宋体" w:cs="宋体"/>
        </w:rPr>
        <w:t>针头里边是硬质合金，外边涂了一层，所以。</w:t>
      </w:r>
    </w:p>
    <w:p>
      <w:pPr>
        <w:spacing w:before="240" w:after="240"/>
        <w:rPr>
          <w:rFonts w:ascii="宋体" w:eastAsia="宋体" w:hAnsi="宋体" w:cs="宋体"/>
          <w:sz w:val="24"/>
          <w:szCs w:val="24"/>
        </w:rPr>
      </w:pPr>
      <w:r>
        <w:rPr>
          <w:rFonts w:ascii="宋体" w:eastAsia="宋体" w:hAnsi="宋体" w:cs="宋体"/>
        </w:rPr>
        <w:t>说话人3 34:57</w:t>
      </w:r>
      <w:r>
        <w:rPr>
          <w:rFonts w:ascii="宋体" w:eastAsia="宋体" w:hAnsi="宋体" w:cs="宋体"/>
        </w:rPr>
        <w:br/>
      </w:r>
      <w:r>
        <w:rPr>
          <w:rFonts w:ascii="宋体" w:eastAsia="宋体" w:hAnsi="宋体" w:cs="宋体"/>
        </w:rPr>
        <w:t>你们本质上是跟你们高科做竞争吗？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还是给他上下一个准备，其实每次去哪里一个市场北京到过去了，反正。</w:t>
      </w:r>
    </w:p>
    <w:p>
      <w:pPr>
        <w:spacing w:before="240" w:after="240"/>
        <w:rPr>
          <w:rFonts w:ascii="宋体" w:eastAsia="宋体" w:hAnsi="宋体" w:cs="宋体"/>
          <w:sz w:val="24"/>
          <w:szCs w:val="24"/>
        </w:rPr>
      </w:pPr>
      <w:r>
        <w:rPr>
          <w:rFonts w:ascii="宋体" w:eastAsia="宋体" w:hAnsi="宋体" w:cs="宋体"/>
        </w:rPr>
        <w:t>说话人2 35:09</w:t>
      </w:r>
      <w:r>
        <w:rPr>
          <w:rFonts w:ascii="宋体" w:eastAsia="宋体" w:hAnsi="宋体" w:cs="宋体"/>
        </w:rPr>
        <w:br/>
      </w:r>
      <w:r>
        <w:rPr>
          <w:rFonts w:ascii="宋体" w:eastAsia="宋体" w:hAnsi="宋体" w:cs="宋体"/>
        </w:rPr>
        <w:t>刚刚说白了，刚才讲到的它是一种复合片，你刚才说为什么是它金刚石，它金刚石头差异很大的，对它是一种复合片，就是一种激光硅粉和一种硬的核心机器压制成一种复合片这么多可能这么厚。</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激光硅粉的话，因为激光硅粉它压这个东西它是有粘合剂的，因为它加工还有其他的粘合剂，然后的话把激光硅紧紧的压在一起，就压力它不是碳化钨加钨粘合剂变成了一个气体是吧？不是，我们现在首先第一点，我们是有一个硬的核电的气体，你可以想象有个饼，然后再比如说你可以这理解，这是一个硬的核心的机体，然后上面的话你碰上一种激光图为准，然后你可以有可能是几毫米厚，大概我也不清楚有各种手段的，然后结合硅粉，然后刚才也说了还有一些粘合剂，都通过6面抵押金和两面抵押金高压的方式，然后金你金刚硅粉它又粘合在一块，对，然后金刚硅粉它和硬质核心积极发现它俩在这个界面上有一个相互渗透，相互渗透，它其实就形成了一种复合片，它就是一个圆饼状的复合片，我们拿过来之后的话，我们要要做一个个的小花材的切割，就切成一个小的棒材。</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小棒材其实你切完之后的话，就上面还有金刚石，下边还是硬合金，它其实和我下边的材的焊接这一块，大概金刚石的话就是1~2毫米的一个厚度，所以说从这个角度来说，就是金刚石的地方永远不会断，因为它不是单晶，所以说你看一到哪怕后面连并且压到一起了相当于对吧？不要一起的强化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对你企业都有什么企业，有什么激光线激光线切割，因为我们主营就超越刀具，超越刀具本身就是我们大大量的总结，所以说在切割方面其实这个东西完全没问题，里边对。</w:t>
      </w:r>
    </w:p>
    <w:p>
      <w:pPr>
        <w:spacing w:before="240" w:after="240"/>
        <w:rPr>
          <w:rFonts w:ascii="宋体" w:eastAsia="宋体" w:hAnsi="宋体" w:cs="宋体"/>
          <w:sz w:val="24"/>
          <w:szCs w:val="24"/>
        </w:rPr>
      </w:pPr>
      <w:r>
        <w:rPr>
          <w:rFonts w:ascii="宋体" w:eastAsia="宋体" w:hAnsi="宋体" w:cs="宋体"/>
        </w:rPr>
        <w:t>说话人1 37:07</w:t>
      </w:r>
      <w:r>
        <w:rPr>
          <w:rFonts w:ascii="宋体" w:eastAsia="宋体" w:hAnsi="宋体" w:cs="宋体"/>
        </w:rPr>
        <w:br/>
      </w:r>
      <w:r>
        <w:rPr>
          <w:rFonts w:ascii="宋体" w:eastAsia="宋体" w:hAnsi="宋体" w:cs="宋体"/>
        </w:rPr>
        <w:t>下是你说两次下一个问题，下一个问题差别非常大的差别，</w:t>
      </w:r>
    </w:p>
    <w:p>
      <w:pPr>
        <w:spacing w:before="240" w:after="240"/>
        <w:rPr>
          <w:rFonts w:ascii="宋体" w:eastAsia="宋体" w:hAnsi="宋体" w:cs="宋体"/>
          <w:sz w:val="24"/>
          <w:szCs w:val="24"/>
        </w:rPr>
      </w:pPr>
      <w:r>
        <w:rPr>
          <w:rFonts w:ascii="宋体" w:eastAsia="宋体" w:hAnsi="宋体" w:cs="宋体"/>
        </w:rPr>
        <w:t>说话人2 37:17</w:t>
      </w:r>
      <w:r>
        <w:rPr>
          <w:rFonts w:ascii="宋体" w:eastAsia="宋体" w:hAnsi="宋体" w:cs="宋体"/>
        </w:rPr>
        <w:br/>
      </w:r>
      <w:r>
        <w:rPr>
          <w:rFonts w:ascii="宋体" w:eastAsia="宋体" w:hAnsi="宋体" w:cs="宋体"/>
        </w:rPr>
        <w:t>因为一个是面临着半导体的这种客户，比如说刚才就说国内的绅宝科技，包括什么行业这种做微微部件，或者是做他们跟硅谷店的你们这种公司对吧？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包括你像我们最的大客户就谈到他那个问题，他其实就是地方没做，他有应对材料，对吧？包括你说的石英玻璃，包括陶瓷这些客户都可以做，你PCB板的话其实说白了，这几个国内的一家客户对吧？你投资了这家公司，所以说这两个客户群体是差异非常大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的话从本身产品制造过程中也是有一定的差异的。第二点的话就是从竞争策略上也不一样，因为应对材料的话，其实我们之前没有或者没有做出之前只有资本用户做，所以说我们做出来之后其实是完全跟国安PK的，所以说在竞争方面相对来说你只要把银行干下去，然后你这方面你就可以保持一个很好的产品的议价。</w:t>
      </w:r>
    </w:p>
    <w:p>
      <w:pPr>
        <w:spacing w:before="240" w:after="240"/>
        <w:rPr>
          <w:rFonts w:ascii="宋体" w:eastAsia="宋体" w:hAnsi="宋体" w:cs="宋体"/>
          <w:sz w:val="24"/>
          <w:szCs w:val="24"/>
        </w:rPr>
      </w:pPr>
      <w:r>
        <w:rPr>
          <w:rFonts w:ascii="宋体" w:eastAsia="宋体" w:hAnsi="宋体" w:cs="宋体"/>
        </w:rPr>
        <w:t>说话人1 38:20</w:t>
      </w:r>
      <w:r>
        <w:rPr>
          <w:rFonts w:ascii="宋体" w:eastAsia="宋体" w:hAnsi="宋体" w:cs="宋体"/>
        </w:rPr>
        <w:br/>
      </w:r>
      <w:r>
        <w:rPr>
          <w:rFonts w:ascii="宋体" w:eastAsia="宋体" w:hAnsi="宋体" w:cs="宋体"/>
        </w:rPr>
        <w:t>其实本来也清楚了，对你讲的价格五500 1000差不多几块钱，</w:t>
      </w:r>
    </w:p>
    <w:p>
      <w:pPr>
        <w:spacing w:before="240" w:after="240"/>
        <w:rPr>
          <w:rFonts w:ascii="宋体" w:eastAsia="宋体" w:hAnsi="宋体" w:cs="宋体"/>
          <w:sz w:val="24"/>
          <w:szCs w:val="24"/>
        </w:rPr>
      </w:pPr>
      <w:r>
        <w:rPr>
          <w:rFonts w:ascii="宋体" w:eastAsia="宋体" w:hAnsi="宋体" w:cs="宋体"/>
        </w:rPr>
        <w:t>说话人2 38:27</w:t>
      </w:r>
      <w:r>
        <w:rPr>
          <w:rFonts w:ascii="宋体" w:eastAsia="宋体" w:hAnsi="宋体" w:cs="宋体"/>
        </w:rPr>
        <w:br/>
      </w:r>
      <w:r>
        <w:rPr>
          <w:rFonts w:ascii="宋体" w:eastAsia="宋体" w:hAnsi="宋体" w:cs="宋体"/>
        </w:rPr>
        <w:t>我们首先你用的时候，第一个你是干不了干，那就会方便。</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好好。对吧？但是说的他完全自动化，你货比硬度是不一样的，就。</w:t>
      </w:r>
    </w:p>
    <w:p>
      <w:pPr>
        <w:spacing w:before="240" w:after="240"/>
        <w:rPr>
          <w:rFonts w:ascii="宋体" w:eastAsia="宋体" w:hAnsi="宋体" w:cs="宋体"/>
          <w:sz w:val="24"/>
          <w:szCs w:val="24"/>
        </w:rPr>
      </w:pPr>
      <w:r>
        <w:rPr>
          <w:rFonts w:ascii="宋体" w:eastAsia="宋体" w:hAnsi="宋体" w:cs="宋体"/>
        </w:rPr>
        <w:t>说话人3 38:39</w:t>
      </w:r>
      <w:r>
        <w:rPr>
          <w:rFonts w:ascii="宋体" w:eastAsia="宋体" w:hAnsi="宋体" w:cs="宋体"/>
        </w:rPr>
        <w:br/>
      </w:r>
      <w:r>
        <w:rPr>
          <w:rFonts w:ascii="宋体" w:eastAsia="宋体" w:hAnsi="宋体" w:cs="宋体"/>
        </w:rPr>
        <w:t>你这个网站PPT也划算，你虽然500 1000，但是你能打孔多除以一个孔的寿命好像，所以。</w:t>
      </w:r>
    </w:p>
    <w:p>
      <w:pPr>
        <w:spacing w:before="240" w:after="240"/>
        <w:rPr>
          <w:rFonts w:ascii="宋体" w:eastAsia="宋体" w:hAnsi="宋体" w:cs="宋体"/>
          <w:sz w:val="24"/>
          <w:szCs w:val="24"/>
        </w:rPr>
      </w:pPr>
      <w:r>
        <w:rPr>
          <w:rFonts w:ascii="宋体" w:eastAsia="宋体" w:hAnsi="宋体" w:cs="宋体"/>
        </w:rPr>
        <w:t>说话人2 38:46</w:t>
      </w:r>
      <w:r>
        <w:rPr>
          <w:rFonts w:ascii="宋体" w:eastAsia="宋体" w:hAnsi="宋体" w:cs="宋体"/>
        </w:rPr>
        <w:br/>
      </w:r>
      <w:r>
        <w:rPr>
          <w:rFonts w:ascii="宋体" w:eastAsia="宋体" w:hAnsi="宋体" w:cs="宋体"/>
        </w:rPr>
        <w:t>说这是我为什么我们要去做布局 P CD领域的一个主要原因，因为确实因为如果是没有哪几种材料的话，我们金刚石灰钻可能在PC里面可能用处也不太大，因为硬质合金其实整个产品体系还是包括他们整个的产能，包括各方面其实都比较完善的，所以你这个东西我理解就是比金华市涂层的也是要贵很多，任何领域是使用不了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金刚石涂层怎么说，金刚石涂层我们也不是说是我只能说从我们公司的角度，或者我们从公司技术角度，金刚石涂层它更适合0.3以上，0.30.4这种尺寸越大的金刚石灰已经执行到越大的钻锥，它的优势更明显，因为你也知道金刚石涂层的话，它是在一种类似于CBD，炉子里面大概温度是七八百度对吧？因为你只有在七八百度的话，碳原子才能激发出来，才能落到这个地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落到液体沉积上面，首先第一点，如果说你要做CD涂层，首先要脱，因为你棒他要脱骨，就他真要脱骨，第一方面要脱骨，第二方面的话就是说七八百度的温度，其实你真在里面七八百度之后再出来之后，其实你整个材料它是变脆的，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就说白了就是一个土，一个是要变脆，所以说尽管头疼的话，除非不会如果说你尺寸越大一点的话，它可能脆的会变小一点，对，所以说它更适合0.30.4，如果你越往越往下走难度越大，因为你针越小，激光头疼的时候均匀度肯定没有什么大的不同。</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稍微有一错乱的话，其实你整个应该是图层的，你一旦脱了之后你变成核心，你的信用数据是大部分我理解你这个东西就是又贵又好。认识到一个概念，我怎么说就不能说这么好，你别说我觉得是首先寿命长贵是其次，对你这中间就有一个理解点，你看现在所以。</w:t>
      </w:r>
    </w:p>
    <w:p>
      <w:pPr>
        <w:spacing w:before="240" w:after="240"/>
        <w:rPr>
          <w:rFonts w:ascii="宋体" w:eastAsia="宋体" w:hAnsi="宋体" w:cs="宋体"/>
          <w:sz w:val="24"/>
          <w:szCs w:val="24"/>
        </w:rPr>
      </w:pPr>
      <w:r>
        <w:rPr>
          <w:rFonts w:ascii="宋体" w:eastAsia="宋体" w:hAnsi="宋体" w:cs="宋体"/>
        </w:rPr>
        <w:t>说话人3 40:50</w:t>
      </w:r>
      <w:r>
        <w:rPr>
          <w:rFonts w:ascii="宋体" w:eastAsia="宋体" w:hAnsi="宋体" w:cs="宋体"/>
        </w:rPr>
        <w:br/>
      </w:r>
      <w:r>
        <w:rPr>
          <w:rFonts w:ascii="宋体" w:eastAsia="宋体" w:hAnsi="宋体" w:cs="宋体"/>
        </w:rPr>
        <w:t>产生了量量就不。</w:t>
      </w:r>
    </w:p>
    <w:p>
      <w:pPr>
        <w:spacing w:before="240" w:after="240"/>
        <w:rPr>
          <w:rFonts w:ascii="宋体" w:eastAsia="宋体" w:hAnsi="宋体" w:cs="宋体"/>
          <w:sz w:val="24"/>
          <w:szCs w:val="24"/>
        </w:rPr>
      </w:pPr>
      <w:r>
        <w:rPr>
          <w:rFonts w:ascii="宋体" w:eastAsia="宋体" w:hAnsi="宋体" w:cs="宋体"/>
        </w:rPr>
        <w:t>说话人2 40:51</w:t>
      </w:r>
      <w:r>
        <w:rPr>
          <w:rFonts w:ascii="宋体" w:eastAsia="宋体" w:hAnsi="宋体" w:cs="宋体"/>
        </w:rPr>
        <w:br/>
      </w:r>
      <w:r>
        <w:rPr>
          <w:rFonts w:ascii="宋体" w:eastAsia="宋体" w:hAnsi="宋体" w:cs="宋体"/>
        </w:rPr>
        <w:t>一定的不行好了。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他这个东西就是PPT算成PPT结算成现在好多东西也涨价了，你这个东西相当于临界点。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其实如果说如果是针对哪有材料的话，它其实主要的还是效率提升这一块，效率提升带来综合收益的一个就是如果你单考虑单成本，其实你很难做到相应的核心成本一样的，我只能说它效率，比如说你打300个孔一个针我大概能打1万孔，因为我减少换刀次数可能30次，当时的话其实我把整个时间换刀的时间结合起来，其实你的产能在增加，他其实从这个角度来考虑，我意思就是那种人普通的人他也马上涨价了，你这个东西也可以往下端去应用，你涨再涨价我们也比人贵的太多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和普通的这种板的话，因为你白白金的话可能就两块钱一只对吧？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这个市场我一定要出厂，不都二三十，你头层的贵一点，对你五六百再你不是又好又好用很多，就是寿命相对来说寿命会高一点，如果从这马上就能打几个样，否则的话不是那种这样，我的意思就是你在码头上你有阶级性，综合起来有积极性。</w:t>
      </w:r>
    </w:p>
    <w:p>
      <w:pPr>
        <w:spacing w:before="240" w:after="240"/>
        <w:rPr>
          <w:rFonts w:ascii="宋体" w:eastAsia="宋体" w:hAnsi="宋体" w:cs="宋体"/>
          <w:sz w:val="24"/>
          <w:szCs w:val="24"/>
        </w:rPr>
      </w:pPr>
      <w:r>
        <w:rPr>
          <w:rFonts w:ascii="宋体" w:eastAsia="宋体" w:hAnsi="宋体" w:cs="宋体"/>
        </w:rPr>
        <w:t>说话人3 42:13</w:t>
      </w:r>
      <w:r>
        <w:rPr>
          <w:rFonts w:ascii="宋体" w:eastAsia="宋体" w:hAnsi="宋体" w:cs="宋体"/>
        </w:rPr>
        <w:br/>
      </w:r>
      <w:r>
        <w:rPr>
          <w:rFonts w:ascii="宋体" w:eastAsia="宋体" w:hAnsi="宋体" w:cs="宋体"/>
        </w:rPr>
        <w:t>所以我想问的是有谁下单什么时候亮，</w:t>
      </w:r>
    </w:p>
    <w:p>
      <w:pPr>
        <w:spacing w:before="240" w:after="240"/>
        <w:rPr>
          <w:rFonts w:ascii="宋体" w:eastAsia="宋体" w:hAnsi="宋体" w:cs="宋体"/>
          <w:sz w:val="24"/>
          <w:szCs w:val="24"/>
        </w:rPr>
      </w:pPr>
      <w:r>
        <w:rPr>
          <w:rFonts w:ascii="宋体" w:eastAsia="宋体" w:hAnsi="宋体" w:cs="宋体"/>
        </w:rPr>
        <w:t>说话人2 42:16</w:t>
      </w:r>
      <w:r>
        <w:rPr>
          <w:rFonts w:ascii="宋体" w:eastAsia="宋体" w:hAnsi="宋体" w:cs="宋体"/>
        </w:rPr>
        <w:br/>
      </w:r>
      <w:r>
        <w:rPr>
          <w:rFonts w:ascii="宋体" w:eastAsia="宋体" w:hAnsi="宋体" w:cs="宋体"/>
        </w:rPr>
        <w:t>对，我们希望的话在三在下半年。</w:t>
      </w:r>
    </w:p>
    <w:p>
      <w:pPr>
        <w:spacing w:before="240" w:after="240"/>
        <w:rPr>
          <w:rFonts w:ascii="宋体" w:eastAsia="宋体" w:hAnsi="宋体" w:cs="宋体"/>
          <w:sz w:val="24"/>
          <w:szCs w:val="24"/>
        </w:rPr>
      </w:pPr>
      <w:r>
        <w:rPr>
          <w:rFonts w:ascii="宋体" w:eastAsia="宋体" w:hAnsi="宋体" w:cs="宋体"/>
        </w:rPr>
        <w:t>说话人3 42:21</w:t>
      </w:r>
      <w:r>
        <w:rPr>
          <w:rFonts w:ascii="宋体" w:eastAsia="宋体" w:hAnsi="宋体" w:cs="宋体"/>
        </w:rPr>
        <w:br/>
      </w:r>
      <w:r>
        <w:rPr>
          <w:rFonts w:ascii="宋体" w:eastAsia="宋体" w:hAnsi="宋体" w:cs="宋体"/>
        </w:rPr>
        <w:t>是谁大多数工还是什么，</w:t>
      </w:r>
    </w:p>
    <w:p>
      <w:pPr>
        <w:spacing w:before="240" w:after="240"/>
        <w:rPr>
          <w:rFonts w:ascii="宋体" w:eastAsia="宋体" w:hAnsi="宋体" w:cs="宋体"/>
          <w:sz w:val="24"/>
          <w:szCs w:val="24"/>
        </w:rPr>
      </w:pPr>
      <w:r>
        <w:rPr>
          <w:rFonts w:ascii="宋体" w:eastAsia="宋体" w:hAnsi="宋体" w:cs="宋体"/>
        </w:rPr>
        <w:t>说话人2 42:23</w:t>
      </w:r>
      <w:r>
        <w:rPr>
          <w:rFonts w:ascii="宋体" w:eastAsia="宋体" w:hAnsi="宋体" w:cs="宋体"/>
        </w:rPr>
        <w:br/>
      </w:r>
      <w:r>
        <w:rPr>
          <w:rFonts w:ascii="宋体" w:eastAsia="宋体" w:hAnsi="宋体" w:cs="宋体"/>
        </w:rPr>
        <w:t>反正其实我觉得我们今年的目标的话，我觉得在今年影响大规模的环境，或者我觉得有一点早，因为产品的话其实从小批量包括再到一个批量，然后再到大批量，它其实是一个过程，对吧？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不可能上来就给你十几万只，我觉得这个问题也不现实，也包括企业里面一个新的东西进入到这个体系里面，我觉得大家都会非常谨慎的，所以说我们也发现不到最高客户里面大家认可了这个产品，然后没有伤害到几个机制都没有问题，我觉得27年的话，我觉得应该在PCB里面，我觉得地方收费站还是可以，</w:t>
      </w:r>
    </w:p>
    <w:p>
      <w:pPr>
        <w:spacing w:before="240" w:after="240"/>
        <w:rPr>
          <w:rFonts w:ascii="宋体" w:eastAsia="宋体" w:hAnsi="宋体" w:cs="宋体"/>
          <w:sz w:val="24"/>
          <w:szCs w:val="24"/>
        </w:rPr>
      </w:pPr>
      <w:r>
        <w:rPr>
          <w:rFonts w:ascii="宋体" w:eastAsia="宋体" w:hAnsi="宋体" w:cs="宋体"/>
        </w:rPr>
        <w:t>说话人1 43:08</w:t>
      </w:r>
      <w:r>
        <w:rPr>
          <w:rFonts w:ascii="宋体" w:eastAsia="宋体" w:hAnsi="宋体" w:cs="宋体"/>
        </w:rPr>
        <w:br/>
      </w:r>
      <w:r>
        <w:rPr>
          <w:rFonts w:ascii="宋体" w:eastAsia="宋体" w:hAnsi="宋体" w:cs="宋体"/>
        </w:rPr>
        <w:t>现在有哪些客户5~6家，</w:t>
      </w:r>
    </w:p>
    <w:p>
      <w:pPr>
        <w:spacing w:before="240" w:after="240"/>
        <w:rPr>
          <w:rFonts w:ascii="宋体" w:eastAsia="宋体" w:hAnsi="宋体" w:cs="宋体"/>
          <w:sz w:val="24"/>
          <w:szCs w:val="24"/>
        </w:rPr>
      </w:pPr>
      <w:r>
        <w:rPr>
          <w:rFonts w:ascii="宋体" w:eastAsia="宋体" w:hAnsi="宋体" w:cs="宋体"/>
        </w:rPr>
        <w:t>说话人3 43:12</w:t>
      </w:r>
      <w:r>
        <w:rPr>
          <w:rFonts w:ascii="宋体" w:eastAsia="宋体" w:hAnsi="宋体" w:cs="宋体"/>
        </w:rPr>
        <w:br/>
      </w:r>
      <w:r>
        <w:rPr>
          <w:rFonts w:ascii="宋体" w:eastAsia="宋体" w:hAnsi="宋体" w:cs="宋体"/>
        </w:rPr>
        <w:t>但是具体是哪些客户，什么是政府？你说我还刚刚开始报道了。</w:t>
      </w:r>
    </w:p>
    <w:p>
      <w:pPr>
        <w:spacing w:before="240" w:after="240"/>
        <w:rPr>
          <w:rFonts w:ascii="宋体" w:eastAsia="宋体" w:hAnsi="宋体" w:cs="宋体"/>
          <w:sz w:val="24"/>
          <w:szCs w:val="24"/>
        </w:rPr>
      </w:pPr>
      <w:r>
        <w:rPr>
          <w:rFonts w:ascii="宋体" w:eastAsia="宋体" w:hAnsi="宋体" w:cs="宋体"/>
        </w:rPr>
        <w:t>说话人1 43:18</w:t>
      </w:r>
      <w:r>
        <w:rPr>
          <w:rFonts w:ascii="宋体" w:eastAsia="宋体" w:hAnsi="宋体" w:cs="宋体"/>
        </w:rPr>
        <w:br/>
      </w:r>
      <w:r>
        <w:rPr>
          <w:rFonts w:ascii="宋体" w:eastAsia="宋体" w:hAnsi="宋体" w:cs="宋体"/>
        </w:rPr>
        <w:t>好。</w:t>
      </w:r>
    </w:p>
    <w:p>
      <w:pPr>
        <w:spacing w:before="240" w:after="240"/>
        <w:rPr>
          <w:rFonts w:ascii="宋体" w:eastAsia="宋体" w:hAnsi="宋体" w:cs="宋体"/>
          <w:sz w:val="24"/>
          <w:szCs w:val="24"/>
        </w:rPr>
      </w:pPr>
      <w:r>
        <w:rPr>
          <w:rFonts w:ascii="宋体" w:eastAsia="宋体" w:hAnsi="宋体" w:cs="宋体"/>
        </w:rPr>
        <w:t>说话人3 43:19</w:t>
      </w:r>
      <w:r>
        <w:rPr>
          <w:rFonts w:ascii="宋体" w:eastAsia="宋体" w:hAnsi="宋体" w:cs="宋体"/>
        </w:rPr>
        <w:br/>
      </w:r>
      <w:r>
        <w:rPr>
          <w:rFonts w:ascii="宋体" w:eastAsia="宋体" w:hAnsi="宋体" w:cs="宋体"/>
        </w:rPr>
        <w:t>的是视频是数控机床厂家还是PCB厂家？</w:t>
      </w:r>
    </w:p>
    <w:p>
      <w:pPr>
        <w:spacing w:before="240" w:after="240"/>
        <w:rPr>
          <w:rFonts w:ascii="宋体" w:eastAsia="宋体" w:hAnsi="宋体" w:cs="宋体"/>
          <w:sz w:val="24"/>
          <w:szCs w:val="24"/>
        </w:rPr>
      </w:pPr>
      <w:r>
        <w:rPr>
          <w:rFonts w:ascii="宋体" w:eastAsia="宋体" w:hAnsi="宋体" w:cs="宋体"/>
        </w:rPr>
        <w:t>说话人2 43:25</w:t>
      </w:r>
      <w:r>
        <w:rPr>
          <w:rFonts w:ascii="宋体" w:eastAsia="宋体" w:hAnsi="宋体" w:cs="宋体"/>
        </w:rPr>
        <w:br/>
      </w:r>
      <w:r>
        <w:rPr>
          <w:rFonts w:ascii="宋体" w:eastAsia="宋体" w:hAnsi="宋体" w:cs="宋体"/>
        </w:rPr>
        <w:t>哪个客户我们也知道，哪个客户。</w:t>
      </w:r>
    </w:p>
    <w:p>
      <w:pPr>
        <w:spacing w:before="240" w:after="240"/>
        <w:rPr>
          <w:rFonts w:ascii="宋体" w:eastAsia="宋体" w:hAnsi="宋体" w:cs="宋体"/>
          <w:sz w:val="24"/>
          <w:szCs w:val="24"/>
        </w:rPr>
      </w:pPr>
      <w:r>
        <w:rPr>
          <w:rFonts w:ascii="宋体" w:eastAsia="宋体" w:hAnsi="宋体" w:cs="宋体"/>
        </w:rPr>
        <w:t>说话人3 43:26</w:t>
      </w:r>
      <w:r>
        <w:rPr>
          <w:rFonts w:ascii="宋体" w:eastAsia="宋体" w:hAnsi="宋体" w:cs="宋体"/>
        </w:rPr>
        <w:br/>
      </w:r>
      <w:r>
        <w:rPr>
          <w:rFonts w:ascii="宋体" w:eastAsia="宋体" w:hAnsi="宋体" w:cs="宋体"/>
        </w:rPr>
        <w:t>好的我知道了，</w:t>
      </w:r>
    </w:p>
    <w:p>
      <w:pPr>
        <w:spacing w:before="240" w:after="240"/>
        <w:rPr>
          <w:rFonts w:ascii="宋体" w:eastAsia="宋体" w:hAnsi="宋体" w:cs="宋体"/>
          <w:sz w:val="24"/>
          <w:szCs w:val="24"/>
        </w:rPr>
      </w:pPr>
      <w:r>
        <w:rPr>
          <w:rFonts w:ascii="宋体" w:eastAsia="宋体" w:hAnsi="宋体" w:cs="宋体"/>
        </w:rPr>
        <w:t>说话人2 43:34</w:t>
      </w:r>
      <w:r>
        <w:rPr>
          <w:rFonts w:ascii="宋体" w:eastAsia="宋体" w:hAnsi="宋体" w:cs="宋体"/>
        </w:rPr>
        <w:br/>
      </w:r>
      <w:r>
        <w:rPr>
          <w:rFonts w:ascii="宋体" w:eastAsia="宋体" w:hAnsi="宋体" w:cs="宋体"/>
        </w:rPr>
        <w:t>对。目前来说应该有一个人家推荐这个速度努力，其实都没有耐心，所以相对来说可能会按需要的这样快的话可能三季度还有可能。</w:t>
      </w:r>
    </w:p>
    <w:p>
      <w:pPr>
        <w:spacing w:before="240" w:after="240"/>
        <w:rPr>
          <w:rFonts w:ascii="宋体" w:eastAsia="宋体" w:hAnsi="宋体" w:cs="宋体"/>
          <w:sz w:val="24"/>
          <w:szCs w:val="24"/>
        </w:rPr>
      </w:pPr>
      <w:r>
        <w:rPr>
          <w:rFonts w:ascii="宋体" w:eastAsia="宋体" w:hAnsi="宋体" w:cs="宋体"/>
        </w:rPr>
        <w:t>说话人1 43:46</w:t>
      </w:r>
      <w:r>
        <w:rPr>
          <w:rFonts w:ascii="宋体" w:eastAsia="宋体" w:hAnsi="宋体" w:cs="宋体"/>
        </w:rPr>
        <w:br/>
      </w:r>
      <w:r>
        <w:rPr>
          <w:rFonts w:ascii="宋体" w:eastAsia="宋体" w:hAnsi="宋体" w:cs="宋体"/>
        </w:rPr>
        <w:t>有些客户都可以利用小票你出来了，我就不用说了，明年做了多少？</w:t>
      </w:r>
    </w:p>
    <w:p>
      <w:pPr>
        <w:spacing w:before="240" w:after="240"/>
        <w:rPr>
          <w:rFonts w:ascii="宋体" w:eastAsia="宋体" w:hAnsi="宋体" w:cs="宋体"/>
          <w:sz w:val="24"/>
          <w:szCs w:val="24"/>
        </w:rPr>
      </w:pPr>
      <w:r>
        <w:rPr>
          <w:rFonts w:ascii="宋体" w:eastAsia="宋体" w:hAnsi="宋体" w:cs="宋体"/>
        </w:rPr>
        <w:t>说话人3 43:53</w:t>
      </w:r>
      <w:r>
        <w:rPr>
          <w:rFonts w:ascii="宋体" w:eastAsia="宋体" w:hAnsi="宋体" w:cs="宋体"/>
        </w:rPr>
        <w:br/>
      </w:r>
      <w:r>
        <w:rPr>
          <w:rFonts w:ascii="宋体" w:eastAsia="宋体" w:hAnsi="宋体" w:cs="宋体"/>
        </w:rPr>
        <w:t>我们今年的话是大概增加65万。</w:t>
      </w:r>
    </w:p>
    <w:p>
      <w:pPr>
        <w:spacing w:before="240" w:after="240"/>
        <w:rPr>
          <w:rFonts w:ascii="宋体" w:eastAsia="宋体" w:hAnsi="宋体" w:cs="宋体"/>
          <w:sz w:val="24"/>
          <w:szCs w:val="24"/>
        </w:rPr>
      </w:pPr>
      <w:r>
        <w:rPr>
          <w:rFonts w:ascii="宋体" w:eastAsia="宋体" w:hAnsi="宋体" w:cs="宋体"/>
        </w:rPr>
        <w:t>说话人2 43:59</w:t>
      </w:r>
      <w:r>
        <w:rPr>
          <w:rFonts w:ascii="宋体" w:eastAsia="宋体" w:hAnsi="宋体" w:cs="宋体"/>
        </w:rPr>
        <w:br/>
      </w:r>
      <w:r>
        <w:rPr>
          <w:rFonts w:ascii="宋体" w:eastAsia="宋体" w:hAnsi="宋体" w:cs="宋体"/>
        </w:rPr>
        <w:t>年年年产能，</w:t>
      </w:r>
    </w:p>
    <w:p>
      <w:pPr>
        <w:spacing w:before="240" w:after="240"/>
        <w:rPr>
          <w:rFonts w:ascii="宋体" w:eastAsia="宋体" w:hAnsi="宋体" w:cs="宋体"/>
          <w:sz w:val="24"/>
          <w:szCs w:val="24"/>
        </w:rPr>
      </w:pPr>
      <w:r>
        <w:rPr>
          <w:rFonts w:ascii="宋体" w:eastAsia="宋体" w:hAnsi="宋体" w:cs="宋体"/>
        </w:rPr>
        <w:t>说话人1 44:02</w:t>
      </w:r>
      <w:r>
        <w:rPr>
          <w:rFonts w:ascii="宋体" w:eastAsia="宋体" w:hAnsi="宋体" w:cs="宋体"/>
        </w:rPr>
        <w:br/>
      </w:r>
      <w:r>
        <w:rPr>
          <w:rFonts w:ascii="宋体" w:eastAsia="宋体" w:hAnsi="宋体" w:cs="宋体"/>
        </w:rPr>
        <w:t>今年年底数据。</w:t>
      </w:r>
    </w:p>
    <w:p>
      <w:pPr>
        <w:spacing w:before="240" w:after="240"/>
        <w:rPr>
          <w:rFonts w:ascii="宋体" w:eastAsia="宋体" w:hAnsi="宋体" w:cs="宋体"/>
          <w:sz w:val="24"/>
          <w:szCs w:val="24"/>
        </w:rPr>
      </w:pPr>
      <w:r>
        <w:rPr>
          <w:rFonts w:ascii="宋体" w:eastAsia="宋体" w:hAnsi="宋体" w:cs="宋体"/>
        </w:rPr>
        <w:t>说话人2 44:04</w:t>
      </w:r>
      <w:r>
        <w:rPr>
          <w:rFonts w:ascii="宋体" w:eastAsia="宋体" w:hAnsi="宋体" w:cs="宋体"/>
        </w:rPr>
        <w:br/>
      </w:r>
      <w:r>
        <w:rPr>
          <w:rFonts w:ascii="宋体" w:eastAsia="宋体" w:hAnsi="宋体" w:cs="宋体"/>
        </w:rPr>
        <w:t>增加65万，我们现在的话大概有个8万次左右，</w:t>
      </w:r>
    </w:p>
    <w:p>
      <w:pPr>
        <w:spacing w:before="240" w:after="240"/>
        <w:rPr>
          <w:rFonts w:ascii="宋体" w:eastAsia="宋体" w:hAnsi="宋体" w:cs="宋体"/>
          <w:sz w:val="24"/>
          <w:szCs w:val="24"/>
        </w:rPr>
      </w:pPr>
      <w:r>
        <w:rPr>
          <w:rFonts w:ascii="宋体" w:eastAsia="宋体" w:hAnsi="宋体" w:cs="宋体"/>
        </w:rPr>
        <w:t>说话人1 44:08</w:t>
      </w:r>
      <w:r>
        <w:rPr>
          <w:rFonts w:ascii="宋体" w:eastAsia="宋体" w:hAnsi="宋体" w:cs="宋体"/>
        </w:rPr>
        <w:br/>
      </w:r>
      <w:r>
        <w:rPr>
          <w:rFonts w:ascii="宋体" w:eastAsia="宋体" w:hAnsi="宋体" w:cs="宋体"/>
        </w:rPr>
        <w:t>你8万还是65万，你这个暑假会大幅度的下降了，怎么。</w:t>
      </w:r>
    </w:p>
    <w:p>
      <w:pPr>
        <w:spacing w:before="240" w:after="240"/>
        <w:rPr>
          <w:rFonts w:ascii="宋体" w:eastAsia="宋体" w:hAnsi="宋体" w:cs="宋体"/>
          <w:sz w:val="24"/>
          <w:szCs w:val="24"/>
        </w:rPr>
      </w:pPr>
      <w:r>
        <w:rPr>
          <w:rFonts w:ascii="宋体" w:eastAsia="宋体" w:hAnsi="宋体" w:cs="宋体"/>
        </w:rPr>
        <w:t>说话人2 44:15</w:t>
      </w:r>
      <w:r>
        <w:rPr>
          <w:rFonts w:ascii="宋体" w:eastAsia="宋体" w:hAnsi="宋体" w:cs="宋体"/>
        </w:rPr>
        <w:br/>
      </w:r>
      <w:r>
        <w:rPr>
          <w:rFonts w:ascii="宋体" w:eastAsia="宋体" w:hAnsi="宋体" w:cs="宋体"/>
        </w:rPr>
        <w:t>说呢？如果说没有竞争对手，我肯定要拍最高价的，其实我这边要考虑到客户包括多少钱，这样了，呵呵呵呵不要跟展业了。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我觉得你按照主业的毛利率，</w:t>
      </w:r>
    </w:p>
    <w:p>
      <w:pPr>
        <w:spacing w:before="240" w:after="240"/>
        <w:rPr>
          <w:rFonts w:ascii="宋体" w:eastAsia="宋体" w:hAnsi="宋体" w:cs="宋体"/>
          <w:sz w:val="24"/>
          <w:szCs w:val="24"/>
        </w:rPr>
      </w:pPr>
      <w:r>
        <w:rPr>
          <w:rFonts w:ascii="宋体" w:eastAsia="宋体" w:hAnsi="宋体" w:cs="宋体"/>
        </w:rPr>
        <w:t>说话人1 44:32</w:t>
      </w:r>
      <w:r>
        <w:rPr>
          <w:rFonts w:ascii="宋体" w:eastAsia="宋体" w:hAnsi="宋体" w:cs="宋体"/>
        </w:rPr>
        <w:br/>
      </w:r>
      <w:r>
        <w:rPr>
          <w:rFonts w:ascii="宋体" w:eastAsia="宋体" w:hAnsi="宋体" w:cs="宋体"/>
        </w:rPr>
        <w:t>对。不是我为什么问题，你现在普通的化学专业的，包括什么这一块长一点，这。</w:t>
      </w:r>
    </w:p>
    <w:p>
      <w:pPr>
        <w:spacing w:before="240" w:after="240"/>
        <w:rPr>
          <w:rFonts w:ascii="宋体" w:eastAsia="宋体" w:hAnsi="宋体" w:cs="宋体"/>
          <w:sz w:val="24"/>
          <w:szCs w:val="24"/>
        </w:rPr>
      </w:pPr>
      <w:r>
        <w:rPr>
          <w:rFonts w:ascii="宋体" w:eastAsia="宋体" w:hAnsi="宋体" w:cs="宋体"/>
        </w:rPr>
        <w:t>说话人2 44:40</w:t>
      </w:r>
      <w:r>
        <w:rPr>
          <w:rFonts w:ascii="宋体" w:eastAsia="宋体" w:hAnsi="宋体" w:cs="宋体"/>
        </w:rPr>
        <w:br/>
      </w:r>
      <w:r>
        <w:rPr>
          <w:rFonts w:ascii="宋体" w:eastAsia="宋体" w:hAnsi="宋体" w:cs="宋体"/>
        </w:rPr>
        <w:t>玩意价格肯定也在往下走，因为。</w:t>
      </w:r>
    </w:p>
    <w:p>
      <w:pPr>
        <w:spacing w:before="240" w:after="240"/>
        <w:rPr>
          <w:rFonts w:ascii="宋体" w:eastAsia="宋体" w:hAnsi="宋体" w:cs="宋体"/>
          <w:sz w:val="24"/>
          <w:szCs w:val="24"/>
        </w:rPr>
      </w:pPr>
      <w:r>
        <w:rPr>
          <w:rFonts w:ascii="宋体" w:eastAsia="宋体" w:hAnsi="宋体" w:cs="宋体"/>
        </w:rPr>
        <w:t>说话人1 44:43</w:t>
      </w:r>
      <w:r>
        <w:rPr>
          <w:rFonts w:ascii="宋体" w:eastAsia="宋体" w:hAnsi="宋体" w:cs="宋体"/>
        </w:rPr>
        <w:br/>
      </w:r>
      <w:r>
        <w:rPr>
          <w:rFonts w:ascii="宋体" w:eastAsia="宋体" w:hAnsi="宋体" w:cs="宋体"/>
        </w:rPr>
        <w:t>中间还会有一些。</w:t>
      </w:r>
    </w:p>
    <w:p>
      <w:pPr>
        <w:spacing w:before="240" w:after="240"/>
        <w:rPr>
          <w:rFonts w:ascii="宋体" w:eastAsia="宋体" w:hAnsi="宋体" w:cs="宋体"/>
          <w:sz w:val="24"/>
          <w:szCs w:val="24"/>
        </w:rPr>
      </w:pPr>
      <w:r>
        <w:rPr>
          <w:rFonts w:ascii="宋体" w:eastAsia="宋体" w:hAnsi="宋体" w:cs="宋体"/>
        </w:rPr>
        <w:t>说话人2 44:44</w:t>
      </w:r>
      <w:r>
        <w:rPr>
          <w:rFonts w:ascii="宋体" w:eastAsia="宋体" w:hAnsi="宋体" w:cs="宋体"/>
        </w:rPr>
        <w:br/>
      </w:r>
      <w:r>
        <w:rPr>
          <w:rFonts w:ascii="宋体" w:eastAsia="宋体" w:hAnsi="宋体" w:cs="宋体"/>
        </w:rPr>
        <w:t>首先第一点的话，他的工作是用铝合金的，对他只能是越来越紧，对吧？卷完就把债务给卷上去了，是你的性价比不就更差了，但是你要考虑到一个问题，我的产品首先是它有它的使用的场景，你有些使用场景它意味着核心技术完全不行，你怎么能知道？对，这是一方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第二方面就是说我在使用寿命方面，我是一个刚才提到一个大幅度提升对吧？在这个方面还是你再降怎么走，主要是我综合的性价比出来了，其实对营销工作上还是有需要的。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三点的话你说市场我们也不去做，对吧？你说正常的那种领域的话，你金刚实际上做得很好，本身硬质合金做得很好，我也现在实际你从8万开始65万也成本你怎么限制我？我还真不知道，其实我们今年主要增加产能目的，其实说我们还是有一些客户其实已经提到了，你要明确提出来，比如说给你产能的话，或者给你订单的话，你就可以约束的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也就是说你拿到订单了，我没法拿到订单，我说客户说如果说给你订单，</w:t>
      </w:r>
    </w:p>
    <w:p>
      <w:pPr>
        <w:spacing w:before="240" w:after="240"/>
        <w:rPr>
          <w:rFonts w:ascii="宋体" w:eastAsia="宋体" w:hAnsi="宋体" w:cs="宋体"/>
          <w:sz w:val="24"/>
          <w:szCs w:val="24"/>
        </w:rPr>
      </w:pPr>
      <w:r>
        <w:rPr>
          <w:rFonts w:ascii="宋体" w:eastAsia="宋体" w:hAnsi="宋体" w:cs="宋体"/>
        </w:rPr>
        <w:t>说话人1 45:52</w:t>
      </w:r>
      <w:r>
        <w:rPr>
          <w:rFonts w:ascii="宋体" w:eastAsia="宋体" w:hAnsi="宋体" w:cs="宋体"/>
        </w:rPr>
        <w:br/>
      </w:r>
      <w:r>
        <w:rPr>
          <w:rFonts w:ascii="宋体" w:eastAsia="宋体" w:hAnsi="宋体" w:cs="宋体"/>
        </w:rPr>
        <w:t>你能不能结婚结得好，所以你就先破产了，我。</w:t>
      </w:r>
    </w:p>
    <w:p>
      <w:pPr>
        <w:spacing w:before="240" w:after="240"/>
        <w:rPr>
          <w:rFonts w:ascii="宋体" w:eastAsia="宋体" w:hAnsi="宋体" w:cs="宋体"/>
          <w:sz w:val="24"/>
          <w:szCs w:val="24"/>
        </w:rPr>
      </w:pPr>
      <w:r>
        <w:rPr>
          <w:rFonts w:ascii="宋体" w:eastAsia="宋体" w:hAnsi="宋体" w:cs="宋体"/>
        </w:rPr>
        <w:t>说话人2 45:56</w:t>
      </w:r>
      <w:r>
        <w:rPr>
          <w:rFonts w:ascii="宋体" w:eastAsia="宋体" w:hAnsi="宋体" w:cs="宋体"/>
        </w:rPr>
        <w:br/>
      </w:r>
      <w:r>
        <w:rPr>
          <w:rFonts w:ascii="宋体" w:eastAsia="宋体" w:hAnsi="宋体" w:cs="宋体"/>
        </w:rPr>
        <w:t>肯定就先破产了。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第二把我半导体材料我现在需求非常好，你整个产线它是木工你投，我目前来说我们其实大概一个多个亿6度，反正也就两三个亿左右。</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对，因为我们关键的设备，比如激光设备模切设备我们是。</w:t>
      </w:r>
    </w:p>
    <w:p>
      <w:pPr>
        <w:spacing w:before="240" w:after="240"/>
        <w:rPr>
          <w:rFonts w:ascii="宋体" w:eastAsia="宋体" w:hAnsi="宋体" w:cs="宋体"/>
          <w:sz w:val="24"/>
          <w:szCs w:val="24"/>
        </w:rPr>
      </w:pPr>
      <w:r>
        <w:rPr>
          <w:rFonts w:ascii="宋体" w:eastAsia="宋体" w:hAnsi="宋体" w:cs="宋体"/>
        </w:rPr>
        <w:t>说话人3 46:14</w:t>
      </w:r>
      <w:r>
        <w:rPr>
          <w:rFonts w:ascii="宋体" w:eastAsia="宋体" w:hAnsi="宋体" w:cs="宋体"/>
        </w:rPr>
        <w:br/>
      </w:r>
      <w:r>
        <w:rPr>
          <w:rFonts w:ascii="宋体" w:eastAsia="宋体" w:hAnsi="宋体" w:cs="宋体"/>
        </w:rPr>
        <w:t>你刚才说8万只的产能的投资是一个亿，</w:t>
      </w:r>
    </w:p>
    <w:p>
      <w:pPr>
        <w:spacing w:before="240" w:after="240"/>
        <w:rPr>
          <w:rFonts w:ascii="宋体" w:eastAsia="宋体" w:hAnsi="宋体" w:cs="宋体"/>
          <w:sz w:val="24"/>
          <w:szCs w:val="24"/>
        </w:rPr>
      </w:pPr>
      <w:r>
        <w:rPr>
          <w:rFonts w:ascii="宋体" w:eastAsia="宋体" w:hAnsi="宋体" w:cs="宋体"/>
        </w:rPr>
        <w:t>说话人2 46:18</w:t>
      </w:r>
      <w:r>
        <w:rPr>
          <w:rFonts w:ascii="宋体" w:eastAsia="宋体" w:hAnsi="宋体" w:cs="宋体"/>
        </w:rPr>
        <w:br/>
      </w:r>
      <w:r>
        <w:rPr>
          <w:rFonts w:ascii="宋体" w:eastAsia="宋体" w:hAnsi="宋体" w:cs="宋体"/>
        </w:rPr>
        <w:t>28万现增加65万资产。</w:t>
      </w:r>
    </w:p>
    <w:p>
      <w:pPr>
        <w:spacing w:before="240" w:after="240"/>
        <w:rPr>
          <w:rFonts w:ascii="宋体" w:eastAsia="宋体" w:hAnsi="宋体" w:cs="宋体"/>
          <w:sz w:val="24"/>
          <w:szCs w:val="24"/>
        </w:rPr>
      </w:pPr>
      <w:r>
        <w:rPr>
          <w:rFonts w:ascii="宋体" w:eastAsia="宋体" w:hAnsi="宋体" w:cs="宋体"/>
        </w:rPr>
        <w:t>说话人3 46:21</w:t>
      </w:r>
      <w:r>
        <w:rPr>
          <w:rFonts w:ascii="宋体" w:eastAsia="宋体" w:hAnsi="宋体" w:cs="宋体"/>
        </w:rPr>
        <w:br/>
      </w:r>
      <w:r>
        <w:rPr>
          <w:rFonts w:ascii="宋体" w:eastAsia="宋体" w:hAnsi="宋体" w:cs="宋体"/>
        </w:rPr>
        <w:t>25万只，他投资是一个三。</w:t>
      </w:r>
    </w:p>
    <w:p>
      <w:pPr>
        <w:spacing w:before="240" w:after="240"/>
        <w:rPr>
          <w:rFonts w:ascii="宋体" w:eastAsia="宋体" w:hAnsi="宋体" w:cs="宋体"/>
          <w:sz w:val="24"/>
          <w:szCs w:val="24"/>
        </w:rPr>
      </w:pPr>
      <w:r>
        <w:rPr>
          <w:rFonts w:ascii="宋体" w:eastAsia="宋体" w:hAnsi="宋体" w:cs="宋体"/>
        </w:rPr>
        <w:t>说话人2 46:22</w:t>
      </w:r>
      <w:r>
        <w:rPr>
          <w:rFonts w:ascii="宋体" w:eastAsia="宋体" w:hAnsi="宋体" w:cs="宋体"/>
        </w:rPr>
        <w:br/>
      </w:r>
      <w:r>
        <w:rPr>
          <w:rFonts w:ascii="宋体" w:eastAsia="宋体" w:hAnsi="宋体" w:cs="宋体"/>
        </w:rPr>
        <w:t>两三个亿上下，</w:t>
      </w:r>
    </w:p>
    <w:p>
      <w:pPr>
        <w:spacing w:before="240" w:after="240"/>
        <w:rPr>
          <w:rFonts w:ascii="宋体" w:eastAsia="宋体" w:hAnsi="宋体" w:cs="宋体"/>
          <w:sz w:val="24"/>
          <w:szCs w:val="24"/>
        </w:rPr>
      </w:pPr>
      <w:r>
        <w:rPr>
          <w:rFonts w:ascii="宋体" w:eastAsia="宋体" w:hAnsi="宋体" w:cs="宋体"/>
        </w:rPr>
        <w:t>说话人3 46:26</w:t>
      </w:r>
      <w:r>
        <w:rPr>
          <w:rFonts w:ascii="宋体" w:eastAsia="宋体" w:hAnsi="宋体" w:cs="宋体"/>
        </w:rPr>
        <w:br/>
      </w:r>
      <w:r>
        <w:rPr>
          <w:rFonts w:ascii="宋体" w:eastAsia="宋体" w:hAnsi="宋体" w:cs="宋体"/>
        </w:rPr>
        <w:t>然后咱们设备都自制的，设备全自制的，</w:t>
      </w:r>
    </w:p>
    <w:p>
      <w:pPr>
        <w:spacing w:before="240" w:after="240"/>
        <w:rPr>
          <w:rFonts w:ascii="宋体" w:eastAsia="宋体" w:hAnsi="宋体" w:cs="宋体"/>
          <w:sz w:val="24"/>
          <w:szCs w:val="24"/>
        </w:rPr>
      </w:pPr>
      <w:r>
        <w:rPr>
          <w:rFonts w:ascii="宋体" w:eastAsia="宋体" w:hAnsi="宋体" w:cs="宋体"/>
        </w:rPr>
        <w:t>说话人2 46:30</w:t>
      </w:r>
      <w:r>
        <w:rPr>
          <w:rFonts w:ascii="宋体" w:eastAsia="宋体" w:hAnsi="宋体" w:cs="宋体"/>
        </w:rPr>
        <w:br/>
      </w:r>
      <w:r>
        <w:rPr>
          <w:rFonts w:ascii="宋体" w:eastAsia="宋体" w:hAnsi="宋体" w:cs="宋体"/>
        </w:rPr>
        <w:t>关键的设备，比如说激光设备模型设备，像其他的一些检测设备，包括前期的工作加工设备，其实目前国内是比较成熟的，咱们这样的良率是多少？</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现在还谈不上真正的一个表率。对，我觉得可能要到比如说你给你个10万支或者1万支5万支的时候，你可能待个两个月，我觉得才能更好的看出，然后咱们再进去。高比能做到环境比吗？到反正你看我们现在基本上主流一点的话有3倍3倍3倍到4倍，</w:t>
      </w:r>
    </w:p>
    <w:p>
      <w:pPr>
        <w:spacing w:before="240" w:after="240"/>
        <w:rPr>
          <w:rFonts w:ascii="宋体" w:eastAsia="宋体" w:hAnsi="宋体" w:cs="宋体"/>
          <w:sz w:val="24"/>
          <w:szCs w:val="24"/>
        </w:rPr>
      </w:pPr>
      <w:r>
        <w:rPr>
          <w:rFonts w:ascii="宋体" w:eastAsia="宋体" w:hAnsi="宋体" w:cs="宋体"/>
        </w:rPr>
        <w:t>说话人1 47:17</w:t>
      </w:r>
      <w:r>
        <w:rPr>
          <w:rFonts w:ascii="宋体" w:eastAsia="宋体" w:hAnsi="宋体" w:cs="宋体"/>
        </w:rPr>
        <w:br/>
      </w:r>
      <w:r>
        <w:rPr>
          <w:rFonts w:ascii="宋体" w:eastAsia="宋体" w:hAnsi="宋体" w:cs="宋体"/>
        </w:rPr>
        <w:t>用来干什么？Pcb，我说马七还是马六，马八马七，</w:t>
      </w:r>
    </w:p>
    <w:p>
      <w:pPr>
        <w:spacing w:before="240" w:after="240"/>
        <w:rPr>
          <w:rFonts w:ascii="宋体" w:eastAsia="宋体" w:hAnsi="宋体" w:cs="宋体"/>
          <w:sz w:val="24"/>
          <w:szCs w:val="24"/>
        </w:rPr>
      </w:pPr>
      <w:r>
        <w:rPr>
          <w:rFonts w:ascii="宋体" w:eastAsia="宋体" w:hAnsi="宋体" w:cs="宋体"/>
        </w:rPr>
        <w:t>说话人2 47:22</w:t>
      </w:r>
      <w:r>
        <w:rPr>
          <w:rFonts w:ascii="宋体" w:eastAsia="宋体" w:hAnsi="宋体" w:cs="宋体"/>
        </w:rPr>
        <w:br/>
      </w:r>
      <w:r>
        <w:rPr>
          <w:rFonts w:ascii="宋体" w:eastAsia="宋体" w:hAnsi="宋体" w:cs="宋体"/>
        </w:rPr>
        <w:t>目前来说马九他要看整个下半年的问题，其实我们现在刚才提到了，我们在一些不见得是马七马八，马九分就是在一些比如说客户里面有一些。</w:t>
      </w:r>
    </w:p>
    <w:p>
      <w:pPr>
        <w:spacing w:before="240" w:after="240"/>
        <w:rPr>
          <w:rFonts w:ascii="宋体" w:eastAsia="宋体" w:hAnsi="宋体" w:cs="宋体"/>
          <w:sz w:val="24"/>
          <w:szCs w:val="24"/>
        </w:rPr>
      </w:pPr>
      <w:r>
        <w:rPr>
          <w:rFonts w:ascii="宋体" w:eastAsia="宋体" w:hAnsi="宋体" w:cs="宋体"/>
        </w:rPr>
        <w:t>说话人1 47:37</w:t>
      </w:r>
      <w:r>
        <w:rPr>
          <w:rFonts w:ascii="宋体" w:eastAsia="宋体" w:hAnsi="宋体" w:cs="宋体"/>
        </w:rPr>
        <w:br/>
      </w:r>
      <w:r>
        <w:rPr>
          <w:rFonts w:ascii="宋体" w:eastAsia="宋体" w:hAnsi="宋体" w:cs="宋体"/>
        </w:rPr>
        <w:t>署名来加工材料的，</w:t>
      </w:r>
    </w:p>
    <w:p>
      <w:pPr>
        <w:spacing w:before="240" w:after="240"/>
        <w:rPr>
          <w:rFonts w:ascii="宋体" w:eastAsia="宋体" w:hAnsi="宋体" w:cs="宋体"/>
          <w:sz w:val="24"/>
          <w:szCs w:val="24"/>
        </w:rPr>
      </w:pPr>
      <w:r>
        <w:rPr>
          <w:rFonts w:ascii="宋体" w:eastAsia="宋体" w:hAnsi="宋体" w:cs="宋体"/>
        </w:rPr>
        <w:t>说话人2 47:39</w:t>
      </w:r>
      <w:r>
        <w:rPr>
          <w:rFonts w:ascii="宋体" w:eastAsia="宋体" w:hAnsi="宋体" w:cs="宋体"/>
        </w:rPr>
        <w:br/>
      </w:r>
      <w:r>
        <w:rPr>
          <w:rFonts w:ascii="宋体" w:eastAsia="宋体" w:hAnsi="宋体" w:cs="宋体"/>
        </w:rPr>
        <w:t>比如说铜含量是比较高的一个PC管里面，他之前用的硬质合金，我们知道的话他硬质合金他大概只占500多公斤，那么然后挂在地方公司的话，基本上可以做到万到4万的客户的所以我们可能会在这种类似。</w:t>
      </w:r>
    </w:p>
    <w:p>
      <w:pPr>
        <w:spacing w:before="240" w:after="240"/>
        <w:rPr>
          <w:rFonts w:ascii="宋体" w:eastAsia="宋体" w:hAnsi="宋体" w:cs="宋体"/>
          <w:sz w:val="24"/>
          <w:szCs w:val="24"/>
        </w:rPr>
      </w:pPr>
      <w:r>
        <w:rPr>
          <w:rFonts w:ascii="宋体" w:eastAsia="宋体" w:hAnsi="宋体" w:cs="宋体"/>
        </w:rPr>
        <w:t>说话人1 47:56</w:t>
      </w:r>
      <w:r>
        <w:rPr>
          <w:rFonts w:ascii="宋体" w:eastAsia="宋体" w:hAnsi="宋体" w:cs="宋体"/>
        </w:rPr>
        <w:br/>
      </w:r>
      <w:r>
        <w:rPr>
          <w:rFonts w:ascii="宋体" w:eastAsia="宋体" w:hAnsi="宋体" w:cs="宋体"/>
        </w:rPr>
        <w:t>第一年率先的，但是我们下一个技术。</w:t>
      </w:r>
    </w:p>
    <w:p>
      <w:pPr>
        <w:spacing w:before="240" w:after="240"/>
        <w:rPr>
          <w:rFonts w:ascii="宋体" w:eastAsia="宋体" w:hAnsi="宋体" w:cs="宋体"/>
          <w:sz w:val="24"/>
          <w:szCs w:val="24"/>
        </w:rPr>
      </w:pPr>
      <w:r>
        <w:rPr>
          <w:rFonts w:ascii="宋体" w:eastAsia="宋体" w:hAnsi="宋体" w:cs="宋体"/>
        </w:rPr>
        <w:t>说话人2 48:01</w:t>
      </w:r>
      <w:r>
        <w:rPr>
          <w:rFonts w:ascii="宋体" w:eastAsia="宋体" w:hAnsi="宋体" w:cs="宋体"/>
        </w:rPr>
        <w:br/>
      </w:r>
      <w:r>
        <w:rPr>
          <w:rFonts w:ascii="宋体" w:eastAsia="宋体" w:hAnsi="宋体" w:cs="宋体"/>
        </w:rPr>
        <w:t>其实和整个的运营实际上所以现在所有的PPT厂家里面，它并不是说就举个例子来讲，你所有的蚂蚁材料，每家其实结构都不一样，虽然他还有蚂蚁或者还有比如说。</w:t>
      </w:r>
    </w:p>
    <w:p>
      <w:pPr>
        <w:spacing w:before="240" w:after="240"/>
        <w:rPr>
          <w:rFonts w:ascii="宋体" w:eastAsia="宋体" w:hAnsi="宋体" w:cs="宋体"/>
          <w:sz w:val="24"/>
          <w:szCs w:val="24"/>
        </w:rPr>
      </w:pPr>
      <w:r>
        <w:rPr>
          <w:rFonts w:ascii="宋体" w:eastAsia="宋体" w:hAnsi="宋体" w:cs="宋体"/>
        </w:rPr>
        <w:t>说话人1 48:17</w:t>
      </w:r>
      <w:r>
        <w:rPr>
          <w:rFonts w:ascii="宋体" w:eastAsia="宋体" w:hAnsi="宋体" w:cs="宋体"/>
        </w:rPr>
        <w:br/>
      </w:r>
      <w:r>
        <w:rPr>
          <w:rFonts w:ascii="宋体" w:eastAsia="宋体" w:hAnsi="宋体" w:cs="宋体"/>
        </w:rPr>
        <w:t>但是他可能PCB板出来之后，大家其实差异非常大的是有差异的。</w:t>
      </w:r>
    </w:p>
    <w:p>
      <w:pPr>
        <w:spacing w:before="240" w:after="240"/>
        <w:rPr>
          <w:rFonts w:ascii="宋体" w:eastAsia="宋体" w:hAnsi="宋体" w:cs="宋体"/>
          <w:sz w:val="24"/>
          <w:szCs w:val="24"/>
        </w:rPr>
      </w:pPr>
      <w:r>
        <w:rPr>
          <w:rFonts w:ascii="宋体" w:eastAsia="宋体" w:hAnsi="宋体" w:cs="宋体"/>
        </w:rPr>
        <w:t>说话人2 48:23</w:t>
      </w:r>
      <w:r>
        <w:rPr>
          <w:rFonts w:ascii="宋体" w:eastAsia="宋体" w:hAnsi="宋体" w:cs="宋体"/>
        </w:rPr>
        <w:br/>
      </w:r>
      <w:r>
        <w:rPr>
          <w:rFonts w:ascii="宋体" w:eastAsia="宋体" w:hAnsi="宋体" w:cs="宋体"/>
        </w:rPr>
        <w:t>第二点刚才提到的其实说了以后他马上把有些他还有一些其他的品牌，</w:t>
      </w:r>
    </w:p>
    <w:p>
      <w:pPr>
        <w:spacing w:before="240" w:after="240"/>
        <w:rPr>
          <w:rFonts w:ascii="宋体" w:eastAsia="宋体" w:hAnsi="宋体" w:cs="宋体"/>
          <w:sz w:val="24"/>
          <w:szCs w:val="24"/>
        </w:rPr>
      </w:pPr>
      <w:r>
        <w:rPr>
          <w:rFonts w:ascii="宋体" w:eastAsia="宋体" w:hAnsi="宋体" w:cs="宋体"/>
        </w:rPr>
        <w:t>说话人1 48:29</w:t>
      </w:r>
      <w:r>
        <w:rPr>
          <w:rFonts w:ascii="宋体" w:eastAsia="宋体" w:hAnsi="宋体" w:cs="宋体"/>
        </w:rPr>
        <w:br/>
      </w:r>
      <w:r>
        <w:rPr>
          <w:rFonts w:ascii="宋体" w:eastAsia="宋体" w:hAnsi="宋体" w:cs="宋体"/>
        </w:rPr>
        <w:t>这是由于终端用户实验的企业，</w:t>
      </w:r>
    </w:p>
    <w:p>
      <w:pPr>
        <w:spacing w:before="240" w:after="240"/>
        <w:rPr>
          <w:rFonts w:ascii="宋体" w:eastAsia="宋体" w:hAnsi="宋体" w:cs="宋体"/>
          <w:sz w:val="24"/>
          <w:szCs w:val="24"/>
        </w:rPr>
      </w:pPr>
      <w:r>
        <w:rPr>
          <w:rFonts w:ascii="宋体" w:eastAsia="宋体" w:hAnsi="宋体" w:cs="宋体"/>
        </w:rPr>
        <w:t>说话人2 48:33</w:t>
      </w:r>
      <w:r>
        <w:rPr>
          <w:rFonts w:ascii="宋体" w:eastAsia="宋体" w:hAnsi="宋体" w:cs="宋体"/>
        </w:rPr>
        <w:br/>
      </w:r>
      <w:r>
        <w:rPr>
          <w:rFonts w:ascii="宋体" w:eastAsia="宋体" w:hAnsi="宋体" w:cs="宋体"/>
        </w:rPr>
        <w:t>你具体他的款式都在哪个方面我都不知道，</w:t>
      </w:r>
    </w:p>
    <w:p>
      <w:pPr>
        <w:spacing w:before="240" w:after="240"/>
        <w:rPr>
          <w:rFonts w:ascii="宋体" w:eastAsia="宋体" w:hAnsi="宋体" w:cs="宋体"/>
          <w:sz w:val="24"/>
          <w:szCs w:val="24"/>
        </w:rPr>
      </w:pPr>
      <w:r>
        <w:rPr>
          <w:rFonts w:ascii="宋体" w:eastAsia="宋体" w:hAnsi="宋体" w:cs="宋体"/>
        </w:rPr>
        <w:t>说话人1 48:36</w:t>
      </w:r>
      <w:r>
        <w:rPr>
          <w:rFonts w:ascii="宋体" w:eastAsia="宋体" w:hAnsi="宋体" w:cs="宋体"/>
        </w:rPr>
        <w:br/>
      </w:r>
      <w:r>
        <w:rPr>
          <w:rFonts w:ascii="宋体" w:eastAsia="宋体" w:hAnsi="宋体" w:cs="宋体"/>
        </w:rPr>
        <w:t>像金刚石真正的他们能不能打造，</w:t>
      </w:r>
    </w:p>
    <w:p>
      <w:pPr>
        <w:spacing w:before="240" w:after="240"/>
        <w:rPr>
          <w:rFonts w:ascii="宋体" w:eastAsia="宋体" w:hAnsi="宋体" w:cs="宋体"/>
          <w:sz w:val="24"/>
          <w:szCs w:val="24"/>
        </w:rPr>
      </w:pPr>
      <w:r>
        <w:rPr>
          <w:rFonts w:ascii="宋体" w:eastAsia="宋体" w:hAnsi="宋体" w:cs="宋体"/>
        </w:rPr>
        <w:t>说话人2 48:41</w:t>
      </w:r>
      <w:r>
        <w:rPr>
          <w:rFonts w:ascii="宋体" w:eastAsia="宋体" w:hAnsi="宋体" w:cs="宋体"/>
        </w:rPr>
        <w:br/>
      </w:r>
      <w:r>
        <w:rPr>
          <w:rFonts w:ascii="宋体" w:eastAsia="宋体" w:hAnsi="宋体" w:cs="宋体"/>
        </w:rPr>
        <w:t>刚才提到89的话，大概。</w:t>
      </w:r>
    </w:p>
    <w:p>
      <w:pPr>
        <w:spacing w:before="240" w:after="240"/>
        <w:rPr>
          <w:rFonts w:ascii="宋体" w:eastAsia="宋体" w:hAnsi="宋体" w:cs="宋体"/>
          <w:sz w:val="24"/>
          <w:szCs w:val="24"/>
        </w:rPr>
      </w:pPr>
      <w:r>
        <w:rPr>
          <w:rFonts w:ascii="宋体" w:eastAsia="宋体" w:hAnsi="宋体" w:cs="宋体"/>
        </w:rPr>
        <w:t>说话人1 48:43</w:t>
      </w:r>
      <w:r>
        <w:rPr>
          <w:rFonts w:ascii="宋体" w:eastAsia="宋体" w:hAnsi="宋体" w:cs="宋体"/>
        </w:rPr>
        <w:br/>
      </w:r>
      <w:r>
        <w:rPr>
          <w:rFonts w:ascii="宋体" w:eastAsia="宋体" w:hAnsi="宋体" w:cs="宋体"/>
        </w:rPr>
        <w:t>是1万到15,000，看看技术可以怎么样。</w:t>
      </w:r>
    </w:p>
    <w:p>
      <w:pPr>
        <w:spacing w:before="240" w:after="240"/>
        <w:rPr>
          <w:rFonts w:ascii="宋体" w:eastAsia="宋体" w:hAnsi="宋体" w:cs="宋体"/>
          <w:sz w:val="24"/>
          <w:szCs w:val="24"/>
        </w:rPr>
      </w:pPr>
      <w:r>
        <w:rPr>
          <w:rFonts w:ascii="宋体" w:eastAsia="宋体" w:hAnsi="宋体" w:cs="宋体"/>
        </w:rPr>
        <w:t>说话人2 48:49</w:t>
      </w:r>
      <w:r>
        <w:rPr>
          <w:rFonts w:ascii="宋体" w:eastAsia="宋体" w:hAnsi="宋体" w:cs="宋体"/>
        </w:rPr>
        <w:br/>
      </w:r>
      <w:r>
        <w:rPr>
          <w:rFonts w:ascii="宋体" w:eastAsia="宋体" w:hAnsi="宋体" w:cs="宋体"/>
        </w:rPr>
        <w:t>应该是读者我没有听说在我可能没有了解到我们客户认为他们在89研究数据，他们其实验证的是有一个核心的，他们是叫另一方式，就是他们所谓的叫纳米金刚石的。</w:t>
      </w:r>
    </w:p>
    <w:p>
      <w:pPr>
        <w:spacing w:before="240" w:after="240"/>
        <w:rPr>
          <w:rFonts w:ascii="宋体" w:eastAsia="宋体" w:hAnsi="宋体" w:cs="宋体"/>
          <w:sz w:val="24"/>
          <w:szCs w:val="24"/>
        </w:rPr>
      </w:pPr>
      <w:r>
        <w:rPr>
          <w:rFonts w:ascii="宋体" w:eastAsia="宋体" w:hAnsi="宋体" w:cs="宋体"/>
        </w:rPr>
        <w:t>说话人1 49:03</w:t>
      </w:r>
      <w:r>
        <w:rPr>
          <w:rFonts w:ascii="宋体" w:eastAsia="宋体" w:hAnsi="宋体" w:cs="宋体"/>
        </w:rPr>
        <w:br/>
      </w:r>
      <w:r>
        <w:rPr>
          <w:rFonts w:ascii="宋体" w:eastAsia="宋体" w:hAnsi="宋体" w:cs="宋体"/>
        </w:rPr>
        <w:t>涂层的声音是有验证的，但是纳米开发说它不是激光属性，</w:t>
      </w:r>
    </w:p>
    <w:p>
      <w:pPr>
        <w:spacing w:before="240" w:after="240"/>
        <w:rPr>
          <w:rFonts w:ascii="宋体" w:eastAsia="宋体" w:hAnsi="宋体" w:cs="宋体"/>
          <w:sz w:val="24"/>
          <w:szCs w:val="24"/>
        </w:rPr>
      </w:pPr>
      <w:r>
        <w:rPr>
          <w:rFonts w:ascii="宋体" w:eastAsia="宋体" w:hAnsi="宋体" w:cs="宋体"/>
        </w:rPr>
        <w:t>说话人2 49:09</w:t>
      </w:r>
      <w:r>
        <w:rPr>
          <w:rFonts w:ascii="宋体" w:eastAsia="宋体" w:hAnsi="宋体" w:cs="宋体"/>
        </w:rPr>
        <w:br/>
      </w:r>
      <w:r>
        <w:rPr>
          <w:rFonts w:ascii="宋体" w:eastAsia="宋体" w:hAnsi="宋体" w:cs="宋体"/>
        </w:rPr>
        <w:t>它是两个。</w:t>
      </w:r>
    </w:p>
    <w:p>
      <w:pPr>
        <w:spacing w:before="240" w:after="240"/>
        <w:rPr>
          <w:rFonts w:ascii="宋体" w:eastAsia="宋体" w:hAnsi="宋体" w:cs="宋体"/>
          <w:sz w:val="24"/>
          <w:szCs w:val="24"/>
        </w:rPr>
      </w:pPr>
      <w:r>
        <w:rPr>
          <w:rFonts w:ascii="宋体" w:eastAsia="宋体" w:hAnsi="宋体" w:cs="宋体"/>
        </w:rPr>
        <w:t>说话人1 49:10</w:t>
      </w:r>
      <w:r>
        <w:rPr>
          <w:rFonts w:ascii="宋体" w:eastAsia="宋体" w:hAnsi="宋体" w:cs="宋体"/>
        </w:rPr>
        <w:br/>
      </w:r>
      <w:r>
        <w:rPr>
          <w:rFonts w:ascii="宋体" w:eastAsia="宋体" w:hAnsi="宋体" w:cs="宋体"/>
        </w:rPr>
        <w:t>在我不会说的话，他会把其中好，谢谢。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我们用来做马八或者马七的是我们使用的，</w:t>
      </w:r>
    </w:p>
    <w:p>
      <w:pPr>
        <w:spacing w:before="240" w:after="240"/>
        <w:rPr>
          <w:rFonts w:ascii="宋体" w:eastAsia="宋体" w:hAnsi="宋体" w:cs="宋体"/>
          <w:sz w:val="24"/>
          <w:szCs w:val="24"/>
        </w:rPr>
      </w:pPr>
      <w:r>
        <w:rPr>
          <w:rFonts w:ascii="宋体" w:eastAsia="宋体" w:hAnsi="宋体" w:cs="宋体"/>
        </w:rPr>
        <w:t>说话人2 49:18</w:t>
      </w:r>
      <w:r>
        <w:rPr>
          <w:rFonts w:ascii="宋体" w:eastAsia="宋体" w:hAnsi="宋体" w:cs="宋体"/>
        </w:rPr>
        <w:br/>
      </w:r>
      <w:r>
        <w:rPr>
          <w:rFonts w:ascii="宋体" w:eastAsia="宋体" w:hAnsi="宋体" w:cs="宋体"/>
        </w:rPr>
        <w:t>马七马上我们应该是没有赚太多的，你。</w:t>
      </w:r>
    </w:p>
    <w:p>
      <w:pPr>
        <w:spacing w:before="240" w:after="240"/>
        <w:rPr>
          <w:rFonts w:ascii="宋体" w:eastAsia="宋体" w:hAnsi="宋体" w:cs="宋体"/>
          <w:sz w:val="24"/>
          <w:szCs w:val="24"/>
        </w:rPr>
      </w:pPr>
      <w:r>
        <w:rPr>
          <w:rFonts w:ascii="宋体" w:eastAsia="宋体" w:hAnsi="宋体" w:cs="宋体"/>
        </w:rPr>
        <w:t>说话人3 49:22</w:t>
      </w:r>
      <w:r>
        <w:rPr>
          <w:rFonts w:ascii="宋体" w:eastAsia="宋体" w:hAnsi="宋体" w:cs="宋体"/>
        </w:rPr>
        <w:br/>
      </w:r>
      <w:r>
        <w:rPr>
          <w:rFonts w:ascii="宋体" w:eastAsia="宋体" w:hAnsi="宋体" w:cs="宋体"/>
        </w:rPr>
        <w:t>是不是因为你们生命太长了，没有分析的意义了，</w:t>
      </w:r>
    </w:p>
    <w:p>
      <w:pPr>
        <w:spacing w:before="240" w:after="240"/>
        <w:rPr>
          <w:rFonts w:ascii="宋体" w:eastAsia="宋体" w:hAnsi="宋体" w:cs="宋体"/>
          <w:sz w:val="24"/>
          <w:szCs w:val="24"/>
        </w:rPr>
      </w:pPr>
      <w:r>
        <w:rPr>
          <w:rFonts w:ascii="宋体" w:eastAsia="宋体" w:hAnsi="宋体" w:cs="宋体"/>
        </w:rPr>
        <w:t>说话人2 49:25</w:t>
      </w:r>
      <w:r>
        <w:rPr>
          <w:rFonts w:ascii="宋体" w:eastAsia="宋体" w:hAnsi="宋体" w:cs="宋体"/>
        </w:rPr>
        <w:br/>
      </w:r>
      <w:r>
        <w:rPr>
          <w:rFonts w:ascii="宋体" w:eastAsia="宋体" w:hAnsi="宋体" w:cs="宋体"/>
        </w:rPr>
        <w:t>不是没有分析，因为我们你这个东西就是说我没意思。当时做PC版其实最主要的就是去做麻将，</w:t>
      </w:r>
    </w:p>
    <w:p>
      <w:pPr>
        <w:spacing w:before="240" w:after="240"/>
        <w:rPr>
          <w:rFonts w:ascii="宋体" w:eastAsia="宋体" w:hAnsi="宋体" w:cs="宋体"/>
          <w:sz w:val="24"/>
          <w:szCs w:val="24"/>
        </w:rPr>
      </w:pPr>
      <w:r>
        <w:rPr>
          <w:rFonts w:ascii="宋体" w:eastAsia="宋体" w:hAnsi="宋体" w:cs="宋体"/>
        </w:rPr>
        <w:t>说话人3 49:33</w:t>
      </w:r>
      <w:r>
        <w:rPr>
          <w:rFonts w:ascii="宋体" w:eastAsia="宋体" w:hAnsi="宋体" w:cs="宋体"/>
        </w:rPr>
        <w:br/>
      </w:r>
      <w:r>
        <w:rPr>
          <w:rFonts w:ascii="宋体" w:eastAsia="宋体" w:hAnsi="宋体" w:cs="宋体"/>
        </w:rPr>
        <w:t>正奔着麻将去了，</w:t>
      </w:r>
    </w:p>
    <w:p>
      <w:pPr>
        <w:spacing w:before="240" w:after="240"/>
        <w:rPr>
          <w:rFonts w:ascii="宋体" w:eastAsia="宋体" w:hAnsi="宋体" w:cs="宋体"/>
          <w:sz w:val="24"/>
          <w:szCs w:val="24"/>
        </w:rPr>
      </w:pPr>
      <w:r>
        <w:rPr>
          <w:rFonts w:ascii="宋体" w:eastAsia="宋体" w:hAnsi="宋体" w:cs="宋体"/>
        </w:rPr>
        <w:t>说话人1 49:35</w:t>
      </w:r>
      <w:r>
        <w:rPr>
          <w:rFonts w:ascii="宋体" w:eastAsia="宋体" w:hAnsi="宋体" w:cs="宋体"/>
        </w:rPr>
        <w:br/>
      </w:r>
      <w:r>
        <w:rPr>
          <w:rFonts w:ascii="宋体" w:eastAsia="宋体" w:hAnsi="宋体" w:cs="宋体"/>
        </w:rPr>
        <w:t>刚才已经提到了，我觉得。</w:t>
      </w:r>
    </w:p>
    <w:p>
      <w:pPr>
        <w:spacing w:before="240" w:after="240"/>
        <w:rPr>
          <w:rFonts w:ascii="宋体" w:eastAsia="宋体" w:hAnsi="宋体" w:cs="宋体"/>
          <w:sz w:val="24"/>
          <w:szCs w:val="24"/>
        </w:rPr>
      </w:pPr>
      <w:r>
        <w:rPr>
          <w:rFonts w:ascii="宋体" w:eastAsia="宋体" w:hAnsi="宋体" w:cs="宋体"/>
        </w:rPr>
        <w:t>说话人2 49:37</w:t>
      </w:r>
      <w:r>
        <w:rPr>
          <w:rFonts w:ascii="宋体" w:eastAsia="宋体" w:hAnsi="宋体" w:cs="宋体"/>
        </w:rPr>
        <w:br/>
      </w:r>
      <w:r>
        <w:rPr>
          <w:rFonts w:ascii="宋体" w:eastAsia="宋体" w:hAnsi="宋体" w:cs="宋体"/>
        </w:rPr>
        <w:t>硬的核心再把西瓜马瓜就这种的话便宜做的比较实话实说也做的比较极致的。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你不能说你说很完美了，但是已经比较成熟的一个，你用激光的微商去提了一个非常成熟的产业，</w:t>
      </w:r>
    </w:p>
    <w:p>
      <w:pPr>
        <w:spacing w:before="240" w:after="240"/>
        <w:rPr>
          <w:rFonts w:ascii="宋体" w:eastAsia="宋体" w:hAnsi="宋体" w:cs="宋体"/>
          <w:sz w:val="24"/>
          <w:szCs w:val="24"/>
        </w:rPr>
      </w:pPr>
      <w:r>
        <w:rPr>
          <w:rFonts w:ascii="宋体" w:eastAsia="宋体" w:hAnsi="宋体" w:cs="宋体"/>
        </w:rPr>
        <w:t>说话人1 49:51</w:t>
      </w:r>
      <w:r>
        <w:rPr>
          <w:rFonts w:ascii="宋体" w:eastAsia="宋体" w:hAnsi="宋体" w:cs="宋体"/>
        </w:rPr>
        <w:br/>
      </w:r>
      <w:r>
        <w:rPr>
          <w:rFonts w:ascii="宋体" w:eastAsia="宋体" w:hAnsi="宋体" w:cs="宋体"/>
        </w:rPr>
        <w:t>不现实，说他说刚开始的问题，今天洗这样太容易断，这应当是指印不认，所以就特别容易断。</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其实刚才已经提到了，</w:t>
      </w:r>
    </w:p>
    <w:p>
      <w:pPr>
        <w:spacing w:before="240" w:after="240"/>
        <w:rPr>
          <w:rFonts w:ascii="宋体" w:eastAsia="宋体" w:hAnsi="宋体" w:cs="宋体"/>
          <w:sz w:val="24"/>
          <w:szCs w:val="24"/>
        </w:rPr>
      </w:pPr>
      <w:r>
        <w:rPr>
          <w:rFonts w:ascii="宋体" w:eastAsia="宋体" w:hAnsi="宋体" w:cs="宋体"/>
        </w:rPr>
        <w:t>说话人2 50:06</w:t>
      </w:r>
      <w:r>
        <w:rPr>
          <w:rFonts w:ascii="宋体" w:eastAsia="宋体" w:hAnsi="宋体" w:cs="宋体"/>
        </w:rPr>
        <w:br/>
      </w:r>
      <w:r>
        <w:rPr>
          <w:rFonts w:ascii="宋体" w:eastAsia="宋体" w:hAnsi="宋体" w:cs="宋体"/>
        </w:rPr>
        <w:t>它就是1~2毫米的金刚石，</w:t>
      </w:r>
    </w:p>
    <w:p>
      <w:pPr>
        <w:spacing w:before="240" w:after="240"/>
        <w:rPr>
          <w:rFonts w:ascii="宋体" w:eastAsia="宋体" w:hAnsi="宋体" w:cs="宋体"/>
          <w:sz w:val="24"/>
          <w:szCs w:val="24"/>
        </w:rPr>
      </w:pPr>
      <w:r>
        <w:rPr>
          <w:rFonts w:ascii="宋体" w:eastAsia="宋体" w:hAnsi="宋体" w:cs="宋体"/>
        </w:rPr>
        <w:t>说话人1 50:09</w:t>
      </w:r>
      <w:r>
        <w:rPr>
          <w:rFonts w:ascii="宋体" w:eastAsia="宋体" w:hAnsi="宋体" w:cs="宋体"/>
        </w:rPr>
        <w:br/>
      </w:r>
      <w:r>
        <w:rPr>
          <w:rFonts w:ascii="宋体" w:eastAsia="宋体" w:hAnsi="宋体" w:cs="宋体"/>
        </w:rPr>
        <w:t>然后下面也行，</w:t>
      </w:r>
    </w:p>
    <w:p>
      <w:pPr>
        <w:spacing w:before="240" w:after="240"/>
        <w:rPr>
          <w:rFonts w:ascii="宋体" w:eastAsia="宋体" w:hAnsi="宋体" w:cs="宋体"/>
          <w:sz w:val="24"/>
          <w:szCs w:val="24"/>
        </w:rPr>
      </w:pPr>
      <w:r>
        <w:rPr>
          <w:rFonts w:ascii="宋体" w:eastAsia="宋体" w:hAnsi="宋体" w:cs="宋体"/>
        </w:rPr>
        <w:t>说话人2 50:11</w:t>
      </w:r>
      <w:r>
        <w:rPr>
          <w:rFonts w:ascii="宋体" w:eastAsia="宋体" w:hAnsi="宋体" w:cs="宋体"/>
        </w:rPr>
        <w:br/>
      </w:r>
      <w:r>
        <w:rPr>
          <w:rFonts w:ascii="宋体" w:eastAsia="宋体" w:hAnsi="宋体" w:cs="宋体"/>
        </w:rPr>
        <w:t>所以说他也是有内心的，只是说我要对于业务的具体的选择方面要到内心今天所以说他不会说存在脆的，不会存在你说的地方脆的问题，或者是因为你激光是11~2毫米，你怎么折也不可能会折断，所以说提到我在金刚石的地方永远不会断，只能说你在打的时候直接模式一些模式，就这个问题，因为它不是一个长的地方，你知道他们应当审理，你稍微使点力就立马。</w:t>
      </w:r>
    </w:p>
    <w:p>
      <w:pPr>
        <w:spacing w:before="240" w:after="240"/>
        <w:rPr>
          <w:rFonts w:ascii="宋体" w:eastAsia="宋体" w:hAnsi="宋体" w:cs="宋体"/>
          <w:sz w:val="24"/>
          <w:szCs w:val="24"/>
        </w:rPr>
      </w:pPr>
      <w:r>
        <w:rPr>
          <w:rFonts w:ascii="宋体" w:eastAsia="宋体" w:hAnsi="宋体" w:cs="宋体"/>
        </w:rPr>
        <w:t>说话人1 50:45</w:t>
      </w:r>
      <w:r>
        <w:rPr>
          <w:rFonts w:ascii="宋体" w:eastAsia="宋体" w:hAnsi="宋体" w:cs="宋体"/>
        </w:rPr>
        <w:br/>
      </w:r>
      <w:r>
        <w:rPr>
          <w:rFonts w:ascii="宋体" w:eastAsia="宋体" w:hAnsi="宋体" w:cs="宋体"/>
        </w:rPr>
        <w:t>这没有了这么一个我们结果。</w:t>
      </w:r>
    </w:p>
    <w:p>
      <w:pPr>
        <w:spacing w:before="240" w:after="240"/>
        <w:rPr>
          <w:rFonts w:ascii="宋体" w:eastAsia="宋体" w:hAnsi="宋体" w:cs="宋体"/>
          <w:sz w:val="24"/>
          <w:szCs w:val="24"/>
        </w:rPr>
      </w:pPr>
      <w:r>
        <w:rPr>
          <w:rFonts w:ascii="宋体" w:eastAsia="宋体" w:hAnsi="宋体" w:cs="宋体"/>
        </w:rPr>
        <w:t>说话人2 50:49</w:t>
      </w:r>
      <w:r>
        <w:rPr>
          <w:rFonts w:ascii="宋体" w:eastAsia="宋体" w:hAnsi="宋体" w:cs="宋体"/>
        </w:rPr>
        <w:br/>
      </w:r>
      <w:r>
        <w:rPr>
          <w:rFonts w:ascii="宋体" w:eastAsia="宋体" w:hAnsi="宋体" w:cs="宋体"/>
        </w:rPr>
        <w:t>这么一个问题。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现在来了吗？确实需求的话，我个人我觉得他未来不像，我觉得因为现在包括你像韩国这么大的一个半导体，所以我觉得未来的市场规模我觉得不亚于现在的PC版市场。因为一个是单晶硅，然后未来的碳化硅，包括石英玻璃，包括陶瓷这些东西加工基本上都是提高水平的，对。比较不错的一个方向。</w:t>
      </w:r>
    </w:p>
    <w:p>
      <w:pPr>
        <w:spacing w:before="240" w:after="240"/>
        <w:rPr>
          <w:rFonts w:ascii="宋体" w:eastAsia="宋体" w:hAnsi="宋体" w:cs="宋体"/>
          <w:sz w:val="24"/>
          <w:szCs w:val="24"/>
        </w:rPr>
      </w:pPr>
      <w:r>
        <w:rPr>
          <w:rFonts w:ascii="宋体" w:eastAsia="宋体" w:hAnsi="宋体" w:cs="宋体"/>
        </w:rPr>
        <w:t>说话人1 51:22</w:t>
      </w:r>
      <w:r>
        <w:rPr>
          <w:rFonts w:ascii="宋体" w:eastAsia="宋体" w:hAnsi="宋体" w:cs="宋体"/>
        </w:rPr>
        <w:br/>
      </w:r>
      <w:r>
        <w:rPr>
          <w:rFonts w:ascii="宋体" w:eastAsia="宋体" w:hAnsi="宋体" w:cs="宋体"/>
        </w:rPr>
        <w:t>你地方的管理发生了什么内容？考虑不好。</w:t>
      </w:r>
    </w:p>
    <w:p>
      <w:pPr>
        <w:spacing w:before="240" w:after="240"/>
        <w:rPr>
          <w:rFonts w:ascii="宋体" w:eastAsia="宋体" w:hAnsi="宋体" w:cs="宋体"/>
          <w:sz w:val="24"/>
          <w:szCs w:val="24"/>
        </w:rPr>
      </w:pPr>
      <w:r>
        <w:rPr>
          <w:rFonts w:ascii="宋体" w:eastAsia="宋体" w:hAnsi="宋体" w:cs="宋体"/>
        </w:rPr>
        <w:t>说话人2 51:27</w:t>
      </w:r>
      <w:r>
        <w:rPr>
          <w:rFonts w:ascii="宋体" w:eastAsia="宋体" w:hAnsi="宋体" w:cs="宋体"/>
        </w:rPr>
        <w:br/>
      </w:r>
      <w:r>
        <w:rPr>
          <w:rFonts w:ascii="宋体" w:eastAsia="宋体" w:hAnsi="宋体" w:cs="宋体"/>
        </w:rPr>
        <w:t>对太多了，也不是太多，很多品牌其实我们自己技术上我们有自己的分判断，然后我们有自己的优势的点，也有自己的缺点，我让我再去做，我们也本身也有自己的工作，</w:t>
      </w:r>
    </w:p>
    <w:p>
      <w:pPr>
        <w:spacing w:before="240" w:after="240"/>
        <w:rPr>
          <w:rFonts w:ascii="宋体" w:eastAsia="宋体" w:hAnsi="宋体" w:cs="宋体"/>
          <w:sz w:val="24"/>
          <w:szCs w:val="24"/>
        </w:rPr>
      </w:pPr>
      <w:r>
        <w:rPr>
          <w:rFonts w:ascii="宋体" w:eastAsia="宋体" w:hAnsi="宋体" w:cs="宋体"/>
        </w:rPr>
        <w:t>说话人1 51:40</w:t>
      </w:r>
      <w:r>
        <w:rPr>
          <w:rFonts w:ascii="宋体" w:eastAsia="宋体" w:hAnsi="宋体" w:cs="宋体"/>
        </w:rPr>
        <w:br/>
      </w:r>
      <w:r>
        <w:rPr>
          <w:rFonts w:ascii="宋体" w:eastAsia="宋体" w:hAnsi="宋体" w:cs="宋体"/>
        </w:rPr>
        <w:t>我们也不会再去至少目前来看，我们先把归纳在整个的PC里面先占有之后我们才有可能把自己的激光操作技术然后。</w:t>
      </w:r>
    </w:p>
    <w:p>
      <w:pPr>
        <w:spacing w:before="240" w:after="240"/>
        <w:rPr>
          <w:rFonts w:ascii="宋体" w:eastAsia="宋体" w:hAnsi="宋体" w:cs="宋体"/>
          <w:sz w:val="24"/>
          <w:szCs w:val="24"/>
        </w:rPr>
      </w:pPr>
      <w:r>
        <w:rPr>
          <w:rFonts w:ascii="宋体" w:eastAsia="宋体" w:hAnsi="宋体" w:cs="宋体"/>
        </w:rPr>
        <w:t>说话人2 51:52</w:t>
      </w:r>
      <w:r>
        <w:rPr>
          <w:rFonts w:ascii="宋体" w:eastAsia="宋体" w:hAnsi="宋体" w:cs="宋体"/>
        </w:rPr>
        <w:br/>
      </w:r>
      <w:r>
        <w:rPr>
          <w:rFonts w:ascii="宋体" w:eastAsia="宋体" w:hAnsi="宋体" w:cs="宋体"/>
        </w:rPr>
        <w:t>再去做，我们刚才说激光设施，我感觉这里有可能，</w:t>
      </w:r>
    </w:p>
    <w:p>
      <w:pPr>
        <w:spacing w:before="240" w:after="240"/>
        <w:rPr>
          <w:rFonts w:ascii="宋体" w:eastAsia="宋体" w:hAnsi="宋体" w:cs="宋体"/>
          <w:sz w:val="24"/>
          <w:szCs w:val="24"/>
        </w:rPr>
      </w:pPr>
      <w:r>
        <w:rPr>
          <w:rFonts w:ascii="宋体" w:eastAsia="宋体" w:hAnsi="宋体" w:cs="宋体"/>
        </w:rPr>
        <w:t>说话人1 51:56</w:t>
      </w:r>
      <w:r>
        <w:rPr>
          <w:rFonts w:ascii="宋体" w:eastAsia="宋体" w:hAnsi="宋体" w:cs="宋体"/>
        </w:rPr>
        <w:br/>
      </w:r>
      <w:r>
        <w:rPr>
          <w:rFonts w:ascii="宋体" w:eastAsia="宋体" w:hAnsi="宋体" w:cs="宋体"/>
        </w:rPr>
        <w:t>但是目前来看，</w:t>
      </w:r>
    </w:p>
    <w:p>
      <w:pPr>
        <w:spacing w:before="240" w:after="240"/>
        <w:rPr>
          <w:rFonts w:ascii="宋体" w:eastAsia="宋体" w:hAnsi="宋体" w:cs="宋体"/>
          <w:sz w:val="24"/>
          <w:szCs w:val="24"/>
        </w:rPr>
      </w:pPr>
      <w:r>
        <w:rPr>
          <w:rFonts w:ascii="宋体" w:eastAsia="宋体" w:hAnsi="宋体" w:cs="宋体"/>
        </w:rPr>
        <w:t>说话人2 51:58</w:t>
      </w:r>
      <w:r>
        <w:rPr>
          <w:rFonts w:ascii="宋体" w:eastAsia="宋体" w:hAnsi="宋体" w:cs="宋体"/>
        </w:rPr>
        <w:br/>
      </w:r>
      <w:r>
        <w:rPr>
          <w:rFonts w:ascii="宋体" w:eastAsia="宋体" w:hAnsi="宋体" w:cs="宋体"/>
        </w:rPr>
        <w:t>你我不可能既做这做，整个经济肯定是达不到的，好听懂，</w:t>
      </w:r>
    </w:p>
    <w:p>
      <w:pPr>
        <w:spacing w:before="240" w:after="240"/>
        <w:rPr>
          <w:rFonts w:ascii="宋体" w:eastAsia="宋体" w:hAnsi="宋体" w:cs="宋体"/>
          <w:sz w:val="24"/>
          <w:szCs w:val="24"/>
        </w:rPr>
      </w:pPr>
      <w:r>
        <w:rPr>
          <w:rFonts w:ascii="宋体" w:eastAsia="宋体" w:hAnsi="宋体" w:cs="宋体"/>
        </w:rPr>
        <w:t>说话人1 52:04</w:t>
      </w:r>
      <w:r>
        <w:rPr>
          <w:rFonts w:ascii="宋体" w:eastAsia="宋体" w:hAnsi="宋体" w:cs="宋体"/>
        </w:rPr>
        <w:br/>
      </w:r>
      <w:r>
        <w:rPr>
          <w:rFonts w:ascii="宋体" w:eastAsia="宋体" w:hAnsi="宋体" w:cs="宋体"/>
        </w:rPr>
        <w:t>对，刚刚你说重点。</w:t>
      </w:r>
    </w:p>
    <w:p>
      <w:pPr>
        <w:spacing w:before="240" w:after="240"/>
        <w:rPr>
          <w:rFonts w:ascii="宋体" w:eastAsia="宋体" w:hAnsi="宋体" w:cs="宋体"/>
          <w:sz w:val="24"/>
          <w:szCs w:val="24"/>
        </w:rPr>
      </w:pPr>
      <w:r>
        <w:rPr>
          <w:rFonts w:ascii="宋体" w:eastAsia="宋体" w:hAnsi="宋体" w:cs="宋体"/>
        </w:rPr>
        <w:t>说话人2 52:15</w:t>
      </w:r>
      <w:r>
        <w:rPr>
          <w:rFonts w:ascii="宋体" w:eastAsia="宋体" w:hAnsi="宋体" w:cs="宋体"/>
        </w:rPr>
        <w:br/>
      </w:r>
      <w:r>
        <w:rPr>
          <w:rFonts w:ascii="宋体" w:eastAsia="宋体" w:hAnsi="宋体" w:cs="宋体"/>
        </w:rPr>
        <w:t>我们去年就实现了1,500万，对，然后20年的话大概在500万，</w:t>
      </w:r>
    </w:p>
    <w:p>
      <w:pPr>
        <w:spacing w:before="240" w:after="240"/>
        <w:rPr>
          <w:rFonts w:ascii="宋体" w:eastAsia="宋体" w:hAnsi="宋体" w:cs="宋体"/>
          <w:sz w:val="24"/>
          <w:szCs w:val="24"/>
        </w:rPr>
      </w:pPr>
      <w:r>
        <w:rPr>
          <w:rFonts w:ascii="宋体" w:eastAsia="宋体" w:hAnsi="宋体" w:cs="宋体"/>
        </w:rPr>
        <w:t>说话人1 52:22</w:t>
      </w:r>
      <w:r>
        <w:rPr>
          <w:rFonts w:ascii="宋体" w:eastAsia="宋体" w:hAnsi="宋体" w:cs="宋体"/>
        </w:rPr>
        <w:br/>
      </w:r>
      <w:r>
        <w:rPr>
          <w:rFonts w:ascii="宋体" w:eastAsia="宋体" w:hAnsi="宋体" w:cs="宋体"/>
        </w:rPr>
        <w:t>所以说今年的话基本上也是80亿。</w:t>
      </w:r>
    </w:p>
    <w:p>
      <w:pPr>
        <w:spacing w:before="240" w:after="240"/>
        <w:rPr>
          <w:rFonts w:ascii="宋体" w:eastAsia="宋体" w:hAnsi="宋体" w:cs="宋体"/>
          <w:sz w:val="24"/>
          <w:szCs w:val="24"/>
        </w:rPr>
      </w:pPr>
      <w:r>
        <w:rPr>
          <w:rFonts w:ascii="宋体" w:eastAsia="宋体" w:hAnsi="宋体" w:cs="宋体"/>
        </w:rPr>
        <w:t>说话人2 52:30</w:t>
      </w:r>
      <w:r>
        <w:rPr>
          <w:rFonts w:ascii="宋体" w:eastAsia="宋体" w:hAnsi="宋体" w:cs="宋体"/>
        </w:rPr>
        <w:br/>
      </w:r>
      <w:r>
        <w:rPr>
          <w:rFonts w:ascii="宋体" w:eastAsia="宋体" w:hAnsi="宋体" w:cs="宋体"/>
        </w:rPr>
        <w:t>目标企业。</w:t>
      </w:r>
    </w:p>
    <w:p>
      <w:pPr>
        <w:spacing w:before="240" w:after="240"/>
        <w:rPr>
          <w:rFonts w:ascii="宋体" w:eastAsia="宋体" w:hAnsi="宋体" w:cs="宋体"/>
          <w:sz w:val="24"/>
          <w:szCs w:val="24"/>
        </w:rPr>
      </w:pPr>
      <w:r>
        <w:rPr>
          <w:rFonts w:ascii="宋体" w:eastAsia="宋体" w:hAnsi="宋体" w:cs="宋体"/>
        </w:rPr>
        <w:t>说话人1 52:31</w:t>
      </w:r>
      <w:r>
        <w:rPr>
          <w:rFonts w:ascii="宋体" w:eastAsia="宋体" w:hAnsi="宋体" w:cs="宋体"/>
        </w:rPr>
        <w:br/>
      </w:r>
      <w:r>
        <w:rPr>
          <w:rFonts w:ascii="宋体" w:eastAsia="宋体" w:hAnsi="宋体" w:cs="宋体"/>
        </w:rPr>
        <w:t>一个方案发了大概数据，然后国内的话像推广科技跟上周去上课的话，上周三上周四还是上周底上市的，包括。</w:t>
      </w:r>
    </w:p>
    <w:p>
      <w:pPr>
        <w:spacing w:before="240" w:after="240"/>
        <w:rPr>
          <w:rFonts w:ascii="宋体" w:eastAsia="宋体" w:hAnsi="宋体" w:cs="宋体"/>
          <w:sz w:val="24"/>
          <w:szCs w:val="24"/>
        </w:rPr>
      </w:pPr>
      <w:r>
        <w:rPr>
          <w:rFonts w:ascii="宋体" w:eastAsia="宋体" w:hAnsi="宋体" w:cs="宋体"/>
        </w:rPr>
        <w:t>说话人2 52:41</w:t>
      </w:r>
      <w:r>
        <w:rPr>
          <w:rFonts w:ascii="宋体" w:eastAsia="宋体" w:hAnsi="宋体" w:cs="宋体"/>
        </w:rPr>
        <w:br/>
      </w:r>
      <w:r>
        <w:rPr>
          <w:rFonts w:ascii="宋体" w:eastAsia="宋体" w:hAnsi="宋体" w:cs="宋体"/>
        </w:rPr>
        <w:t>金融股份，你把他但凡做到非构件的，</w:t>
      </w:r>
    </w:p>
    <w:p>
      <w:pPr>
        <w:spacing w:before="240" w:after="240"/>
        <w:rPr>
          <w:rFonts w:ascii="宋体" w:eastAsia="宋体" w:hAnsi="宋体" w:cs="宋体"/>
          <w:sz w:val="24"/>
          <w:szCs w:val="24"/>
        </w:rPr>
      </w:pPr>
      <w:r>
        <w:rPr>
          <w:rFonts w:ascii="宋体" w:eastAsia="宋体" w:hAnsi="宋体" w:cs="宋体"/>
        </w:rPr>
        <w:t>说话人1 52:45</w:t>
      </w:r>
      <w:r>
        <w:rPr>
          <w:rFonts w:ascii="宋体" w:eastAsia="宋体" w:hAnsi="宋体" w:cs="宋体"/>
        </w:rPr>
        <w:br/>
      </w:r>
      <w:r>
        <w:rPr>
          <w:rFonts w:ascii="宋体" w:eastAsia="宋体" w:hAnsi="宋体" w:cs="宋体"/>
        </w:rPr>
        <w:t>基本上都会得到经常回转市政府加工的这种情况，</w:t>
      </w:r>
    </w:p>
    <w:p>
      <w:pPr>
        <w:spacing w:before="240" w:after="240"/>
        <w:rPr>
          <w:rFonts w:ascii="宋体" w:eastAsia="宋体" w:hAnsi="宋体" w:cs="宋体"/>
          <w:sz w:val="24"/>
          <w:szCs w:val="24"/>
        </w:rPr>
      </w:pPr>
      <w:r>
        <w:rPr>
          <w:rFonts w:ascii="宋体" w:eastAsia="宋体" w:hAnsi="宋体" w:cs="宋体"/>
        </w:rPr>
        <w:t>说话人2 52:51</w:t>
      </w:r>
      <w:r>
        <w:rPr>
          <w:rFonts w:ascii="宋体" w:eastAsia="宋体" w:hAnsi="宋体" w:cs="宋体"/>
        </w:rPr>
        <w:br/>
      </w:r>
      <w:r>
        <w:rPr>
          <w:rFonts w:ascii="宋体" w:eastAsia="宋体" w:hAnsi="宋体" w:cs="宋体"/>
        </w:rPr>
        <w:t>日本用能包括日本还有其他的一些在国内其实也是。</w:t>
      </w:r>
    </w:p>
    <w:p>
      <w:pPr>
        <w:spacing w:before="240" w:after="240"/>
        <w:rPr>
          <w:rFonts w:ascii="宋体" w:eastAsia="宋体" w:hAnsi="宋体" w:cs="宋体"/>
          <w:sz w:val="24"/>
          <w:szCs w:val="24"/>
        </w:rPr>
      </w:pPr>
      <w:r>
        <w:rPr>
          <w:rFonts w:ascii="宋体" w:eastAsia="宋体" w:hAnsi="宋体" w:cs="宋体"/>
        </w:rPr>
        <w:t>说话人1 52:56</w:t>
      </w:r>
      <w:r>
        <w:rPr>
          <w:rFonts w:ascii="宋体" w:eastAsia="宋体" w:hAnsi="宋体" w:cs="宋体"/>
        </w:rPr>
        <w:br/>
      </w:r>
      <w:r>
        <w:rPr>
          <w:rFonts w:ascii="宋体" w:eastAsia="宋体" w:hAnsi="宋体" w:cs="宋体"/>
        </w:rPr>
        <w:t>有的是微部件加工的话，对内容上的。</w:t>
      </w:r>
    </w:p>
    <w:p>
      <w:pPr>
        <w:spacing w:before="240" w:after="240"/>
        <w:rPr>
          <w:rFonts w:ascii="宋体" w:eastAsia="宋体" w:hAnsi="宋体" w:cs="宋体"/>
          <w:sz w:val="24"/>
          <w:szCs w:val="24"/>
        </w:rPr>
      </w:pPr>
      <w:r>
        <w:rPr>
          <w:rFonts w:ascii="宋体" w:eastAsia="宋体" w:hAnsi="宋体" w:cs="宋体"/>
        </w:rPr>
        <w:t>说话人3 53:05</w:t>
      </w:r>
      <w:r>
        <w:rPr>
          <w:rFonts w:ascii="宋体" w:eastAsia="宋体" w:hAnsi="宋体" w:cs="宋体"/>
        </w:rPr>
        <w:br/>
      </w:r>
      <w:r>
        <w:rPr>
          <w:rFonts w:ascii="宋体" w:eastAsia="宋体" w:hAnsi="宋体" w:cs="宋体"/>
        </w:rPr>
        <w:t>目前来说大概我们现在年。</w:t>
      </w:r>
    </w:p>
    <w:p>
      <w:pPr>
        <w:spacing w:before="240" w:after="240"/>
        <w:rPr>
          <w:rFonts w:ascii="宋体" w:eastAsia="宋体" w:hAnsi="宋体" w:cs="宋体"/>
          <w:sz w:val="24"/>
          <w:szCs w:val="24"/>
        </w:rPr>
      </w:pPr>
      <w:r>
        <w:rPr>
          <w:rFonts w:ascii="宋体" w:eastAsia="宋体" w:hAnsi="宋体" w:cs="宋体"/>
        </w:rPr>
        <w:t>说话人1 53:07</w:t>
      </w:r>
      <w:r>
        <w:rPr>
          <w:rFonts w:ascii="宋体" w:eastAsia="宋体" w:hAnsi="宋体" w:cs="宋体"/>
        </w:rPr>
        <w:br/>
      </w:r>
      <w:r>
        <w:rPr>
          <w:rFonts w:ascii="宋体" w:eastAsia="宋体" w:hAnsi="宋体" w:cs="宋体"/>
        </w:rPr>
        <w:t>产能，我们现在的产能方案基本上都是一个电子材料的，然后新增了很多我的机会正常基本上都是比较积极的，因为今年基本上是这样的，观众都是对我们上面的700万 700多万，</w:t>
      </w:r>
    </w:p>
    <w:p>
      <w:pPr>
        <w:spacing w:before="240" w:after="240"/>
        <w:rPr>
          <w:rFonts w:ascii="宋体" w:eastAsia="宋体" w:hAnsi="宋体" w:cs="宋体"/>
          <w:sz w:val="24"/>
          <w:szCs w:val="24"/>
        </w:rPr>
      </w:pPr>
      <w:r>
        <w:rPr>
          <w:rFonts w:ascii="宋体" w:eastAsia="宋体" w:hAnsi="宋体" w:cs="宋体"/>
        </w:rPr>
        <w:t>说话人3 53:35</w:t>
      </w:r>
      <w:r>
        <w:rPr>
          <w:rFonts w:ascii="宋体" w:eastAsia="宋体" w:hAnsi="宋体" w:cs="宋体"/>
        </w:rPr>
        <w:br/>
      </w:r>
      <w:r>
        <w:rPr>
          <w:rFonts w:ascii="宋体" w:eastAsia="宋体" w:hAnsi="宋体" w:cs="宋体"/>
        </w:rPr>
        <w:t>我们自己算了算，如果说我们做700万只。</w:t>
      </w:r>
    </w:p>
    <w:p>
      <w:pPr>
        <w:spacing w:before="240" w:after="240"/>
        <w:rPr>
          <w:rFonts w:ascii="宋体" w:eastAsia="宋体" w:hAnsi="宋体" w:cs="宋体"/>
          <w:sz w:val="24"/>
          <w:szCs w:val="24"/>
        </w:rPr>
      </w:pPr>
      <w:r>
        <w:rPr>
          <w:rFonts w:ascii="宋体" w:eastAsia="宋体" w:hAnsi="宋体" w:cs="宋体"/>
        </w:rPr>
        <w:t>说话人1 53:37</w:t>
      </w:r>
      <w:r>
        <w:rPr>
          <w:rFonts w:ascii="宋体" w:eastAsia="宋体" w:hAnsi="宋体" w:cs="宋体"/>
        </w:rPr>
        <w:br/>
      </w:r>
      <w:r>
        <w:rPr>
          <w:rFonts w:ascii="宋体" w:eastAsia="宋体" w:hAnsi="宋体" w:cs="宋体"/>
        </w:rPr>
        <w:t>的话，我们投入应该不超过10个亿，你看你。</w:t>
      </w:r>
    </w:p>
    <w:p>
      <w:pPr>
        <w:spacing w:before="240" w:after="240"/>
        <w:rPr>
          <w:rFonts w:ascii="宋体" w:eastAsia="宋体" w:hAnsi="宋体" w:cs="宋体"/>
          <w:sz w:val="24"/>
          <w:szCs w:val="24"/>
        </w:rPr>
      </w:pPr>
      <w:r>
        <w:rPr>
          <w:rFonts w:ascii="宋体" w:eastAsia="宋体" w:hAnsi="宋体" w:cs="宋体"/>
        </w:rPr>
        <w:t>说话人3 53:53</w:t>
      </w:r>
      <w:r>
        <w:rPr>
          <w:rFonts w:ascii="宋体" w:eastAsia="宋体" w:hAnsi="宋体" w:cs="宋体"/>
        </w:rPr>
        <w:br/>
      </w:r>
      <w:r>
        <w:rPr>
          <w:rFonts w:ascii="宋体" w:eastAsia="宋体" w:hAnsi="宋体" w:cs="宋体"/>
        </w:rPr>
        <w:t>家调整完的话，</w:t>
      </w:r>
    </w:p>
    <w:p>
      <w:pPr>
        <w:spacing w:before="240" w:after="240"/>
        <w:rPr>
          <w:rFonts w:ascii="宋体" w:eastAsia="宋体" w:hAnsi="宋体" w:cs="宋体"/>
          <w:sz w:val="24"/>
          <w:szCs w:val="24"/>
        </w:rPr>
      </w:pPr>
      <w:r>
        <w:rPr>
          <w:rFonts w:ascii="宋体" w:eastAsia="宋体" w:hAnsi="宋体" w:cs="宋体"/>
        </w:rPr>
        <w:t>说话人1 53:55</w:t>
      </w:r>
      <w:r>
        <w:rPr>
          <w:rFonts w:ascii="宋体" w:eastAsia="宋体" w:hAnsi="宋体" w:cs="宋体"/>
        </w:rPr>
        <w:br/>
      </w:r>
      <w:r>
        <w:rPr>
          <w:rFonts w:ascii="宋体" w:eastAsia="宋体" w:hAnsi="宋体" w:cs="宋体"/>
        </w:rPr>
        <w:t>98年其实我们现在这边因为刚才也提到了，比如说你告诉我你要是电阻高，电阻是电阻，所以半年才能查出来，他这东西查出来，如果到时候你全部查出来，肯定决定都是完全放下来，就在天津中间这个概念，</w:t>
      </w:r>
    </w:p>
    <w:p>
      <w:pPr>
        <w:spacing w:before="240" w:after="240"/>
        <w:rPr>
          <w:rFonts w:ascii="宋体" w:eastAsia="宋体" w:hAnsi="宋体" w:cs="宋体"/>
          <w:sz w:val="24"/>
          <w:szCs w:val="24"/>
        </w:rPr>
      </w:pPr>
      <w:r>
        <w:rPr>
          <w:rFonts w:ascii="宋体" w:eastAsia="宋体" w:hAnsi="宋体" w:cs="宋体"/>
        </w:rPr>
        <w:t>说话人3 54:18</w:t>
      </w:r>
      <w:r>
        <w:rPr>
          <w:rFonts w:ascii="宋体" w:eastAsia="宋体" w:hAnsi="宋体" w:cs="宋体"/>
        </w:rPr>
        <w:br/>
      </w:r>
      <w:r>
        <w:rPr>
          <w:rFonts w:ascii="宋体" w:eastAsia="宋体" w:hAnsi="宋体" w:cs="宋体"/>
        </w:rPr>
        <w:t>刚才说了大概1,000万块钱，</w:t>
      </w:r>
    </w:p>
    <w:p>
      <w:pPr>
        <w:spacing w:before="240" w:after="240"/>
        <w:rPr>
          <w:rFonts w:ascii="宋体" w:eastAsia="宋体" w:hAnsi="宋体" w:cs="宋体"/>
          <w:sz w:val="24"/>
          <w:szCs w:val="24"/>
        </w:rPr>
      </w:pPr>
      <w:r>
        <w:rPr>
          <w:rFonts w:ascii="宋体" w:eastAsia="宋体" w:hAnsi="宋体" w:cs="宋体"/>
        </w:rPr>
        <w:t>说话人1 54:23</w:t>
      </w:r>
      <w:r>
        <w:rPr>
          <w:rFonts w:ascii="宋体" w:eastAsia="宋体" w:hAnsi="宋体" w:cs="宋体"/>
        </w:rPr>
        <w:br/>
      </w:r>
      <w:r>
        <w:rPr>
          <w:rFonts w:ascii="宋体" w:eastAsia="宋体" w:hAnsi="宋体" w:cs="宋体"/>
        </w:rPr>
        <w:t>这个项目发展时间都不错，目前来说我们今年先做个方案，是吧？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今年的已经报出来，明年看好，因为北京明年的话，我们整个的市场经济银行大概要做到200万亿到300万亿是吧？所以说这方面有什么产业，这个都是共用的，提高你这个材料好一点的你都给他好的话你就是说。</w:t>
      </w:r>
    </w:p>
    <w:p>
      <w:pPr>
        <w:spacing w:before="240" w:after="240"/>
        <w:rPr>
          <w:rFonts w:ascii="宋体" w:eastAsia="宋体" w:hAnsi="宋体" w:cs="宋体"/>
          <w:sz w:val="24"/>
          <w:szCs w:val="24"/>
        </w:rPr>
      </w:pPr>
      <w:r>
        <w:rPr>
          <w:rFonts w:ascii="宋体" w:eastAsia="宋体" w:hAnsi="宋体" w:cs="宋体"/>
        </w:rPr>
        <w:t>说话人3 54:58</w:t>
      </w:r>
      <w:r>
        <w:rPr>
          <w:rFonts w:ascii="宋体" w:eastAsia="宋体" w:hAnsi="宋体" w:cs="宋体"/>
        </w:rPr>
        <w:br/>
      </w:r>
      <w:r>
        <w:rPr>
          <w:rFonts w:ascii="宋体" w:eastAsia="宋体" w:hAnsi="宋体" w:cs="宋体"/>
        </w:rPr>
        <w:t>卡片肯定是你说那200万 300万是年产的还是年产。</w:t>
      </w:r>
    </w:p>
    <w:p>
      <w:pPr>
        <w:spacing w:before="240" w:after="240"/>
        <w:rPr>
          <w:rFonts w:ascii="宋体" w:eastAsia="宋体" w:hAnsi="宋体" w:cs="宋体"/>
          <w:sz w:val="24"/>
          <w:szCs w:val="24"/>
        </w:rPr>
      </w:pPr>
      <w:r>
        <w:rPr>
          <w:rFonts w:ascii="宋体" w:eastAsia="宋体" w:hAnsi="宋体" w:cs="宋体"/>
        </w:rPr>
        <w:t>说话人1 55:01</w:t>
      </w:r>
      <w:r>
        <w:rPr>
          <w:rFonts w:ascii="宋体" w:eastAsia="宋体" w:hAnsi="宋体" w:cs="宋体"/>
        </w:rPr>
        <w:br/>
      </w:r>
      <w:r>
        <w:rPr>
          <w:rFonts w:ascii="宋体" w:eastAsia="宋体" w:hAnsi="宋体" w:cs="宋体"/>
        </w:rPr>
        <w:t>的？下午8万只什么时候有8万只？我们现在大概已经有了去年的一个。</w:t>
      </w:r>
    </w:p>
    <w:p>
      <w:pPr>
        <w:spacing w:before="240" w:after="240"/>
        <w:rPr>
          <w:rFonts w:ascii="宋体" w:eastAsia="宋体" w:hAnsi="宋体" w:cs="宋体"/>
          <w:sz w:val="24"/>
          <w:szCs w:val="24"/>
        </w:rPr>
      </w:pPr>
      <w:r>
        <w:rPr>
          <w:rFonts w:ascii="宋体" w:eastAsia="宋体" w:hAnsi="宋体" w:cs="宋体"/>
        </w:rPr>
        <w:t>说话人2 55:11</w:t>
      </w:r>
      <w:r>
        <w:rPr>
          <w:rFonts w:ascii="宋体" w:eastAsia="宋体" w:hAnsi="宋体" w:cs="宋体"/>
        </w:rPr>
        <w:br/>
      </w:r>
      <w:r>
        <w:rPr>
          <w:rFonts w:ascii="宋体" w:eastAsia="宋体" w:hAnsi="宋体" w:cs="宋体"/>
        </w:rPr>
        <w:t>去年没有，去年就1,500万，一从大概1,000万元的公司，</w:t>
      </w:r>
    </w:p>
    <w:p>
      <w:pPr>
        <w:spacing w:before="240" w:after="240"/>
        <w:rPr>
          <w:rFonts w:ascii="宋体" w:eastAsia="宋体" w:hAnsi="宋体" w:cs="宋体"/>
          <w:sz w:val="24"/>
          <w:szCs w:val="24"/>
        </w:rPr>
      </w:pPr>
      <w:r>
        <w:rPr>
          <w:rFonts w:ascii="宋体" w:eastAsia="宋体" w:hAnsi="宋体" w:cs="宋体"/>
        </w:rPr>
        <w:t>说话人1 55:15</w:t>
      </w:r>
      <w:r>
        <w:rPr>
          <w:rFonts w:ascii="宋体" w:eastAsia="宋体" w:hAnsi="宋体" w:cs="宋体"/>
        </w:rPr>
        <w:br/>
      </w:r>
      <w:r>
        <w:rPr>
          <w:rFonts w:ascii="宋体" w:eastAsia="宋体" w:hAnsi="宋体" w:cs="宋体"/>
        </w:rPr>
        <w:t>大概可能就是1.5万对。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对，我。</w:t>
      </w:r>
    </w:p>
    <w:p>
      <w:pPr>
        <w:spacing w:before="240" w:after="240"/>
        <w:rPr>
          <w:rFonts w:ascii="宋体" w:eastAsia="宋体" w:hAnsi="宋体" w:cs="宋体"/>
          <w:sz w:val="24"/>
          <w:szCs w:val="24"/>
        </w:rPr>
      </w:pPr>
      <w:r>
        <w:rPr>
          <w:rFonts w:ascii="宋体" w:eastAsia="宋体" w:hAnsi="宋体" w:cs="宋体"/>
        </w:rPr>
        <w:t>说话人2 55:38</w:t>
      </w:r>
      <w:r>
        <w:rPr>
          <w:rFonts w:ascii="宋体" w:eastAsia="宋体" w:hAnsi="宋体" w:cs="宋体"/>
        </w:rPr>
        <w:br/>
      </w:r>
      <w:r>
        <w:rPr>
          <w:rFonts w:ascii="宋体" w:eastAsia="宋体" w:hAnsi="宋体" w:cs="宋体"/>
        </w:rPr>
        <w:t>觉得在中国的话，我说我们打算。</w:t>
      </w:r>
    </w:p>
    <w:p>
      <w:pPr>
        <w:spacing w:before="240" w:after="240"/>
        <w:rPr>
          <w:rFonts w:ascii="宋体" w:eastAsia="宋体" w:hAnsi="宋体" w:cs="宋体"/>
          <w:sz w:val="24"/>
          <w:szCs w:val="24"/>
        </w:rPr>
      </w:pPr>
      <w:r>
        <w:rPr>
          <w:rFonts w:ascii="宋体" w:eastAsia="宋体" w:hAnsi="宋体" w:cs="宋体"/>
        </w:rPr>
        <w:t>说话人1 55:41</w:t>
      </w:r>
      <w:r>
        <w:rPr>
          <w:rFonts w:ascii="宋体" w:eastAsia="宋体" w:hAnsi="宋体" w:cs="宋体"/>
        </w:rPr>
        <w:br/>
      </w:r>
      <w:r>
        <w:rPr>
          <w:rFonts w:ascii="宋体" w:eastAsia="宋体" w:hAnsi="宋体" w:cs="宋体"/>
        </w:rPr>
        <w:t>第一我没想出来说第二名改成第一，他的我不是很清楚，</w:t>
      </w:r>
    </w:p>
    <w:p>
      <w:pPr>
        <w:spacing w:before="240" w:after="240"/>
        <w:rPr>
          <w:rFonts w:ascii="宋体" w:eastAsia="宋体" w:hAnsi="宋体" w:cs="宋体"/>
          <w:sz w:val="24"/>
          <w:szCs w:val="24"/>
        </w:rPr>
      </w:pPr>
      <w:r>
        <w:rPr>
          <w:rFonts w:ascii="宋体" w:eastAsia="宋体" w:hAnsi="宋体" w:cs="宋体"/>
        </w:rPr>
        <w:t>说话人2 55:47</w:t>
      </w:r>
      <w:r>
        <w:rPr>
          <w:rFonts w:ascii="宋体" w:eastAsia="宋体" w:hAnsi="宋体" w:cs="宋体"/>
        </w:rPr>
        <w:br/>
      </w:r>
      <w:r>
        <w:rPr>
          <w:rFonts w:ascii="宋体" w:eastAsia="宋体" w:hAnsi="宋体" w:cs="宋体"/>
        </w:rPr>
        <w:t>在PPT我不是很清楚，在用的材料我都介绍了，</w:t>
      </w:r>
    </w:p>
    <w:p>
      <w:pPr>
        <w:spacing w:before="240" w:after="240"/>
        <w:rPr>
          <w:rFonts w:ascii="宋体" w:eastAsia="宋体" w:hAnsi="宋体" w:cs="宋体"/>
          <w:sz w:val="24"/>
          <w:szCs w:val="24"/>
        </w:rPr>
      </w:pPr>
      <w:r>
        <w:rPr>
          <w:rFonts w:ascii="宋体" w:eastAsia="宋体" w:hAnsi="宋体" w:cs="宋体"/>
        </w:rPr>
        <w:t>说话人1 55:54</w:t>
      </w:r>
      <w:r>
        <w:rPr>
          <w:rFonts w:ascii="宋体" w:eastAsia="宋体" w:hAnsi="宋体" w:cs="宋体"/>
        </w:rPr>
        <w:br/>
      </w:r>
      <w:r>
        <w:rPr>
          <w:rFonts w:ascii="宋体" w:eastAsia="宋体" w:hAnsi="宋体" w:cs="宋体"/>
        </w:rPr>
        <w:t>刚才说的。</w:t>
      </w:r>
    </w:p>
    <w:p>
      <w:pPr>
        <w:spacing w:before="240" w:after="240"/>
        <w:rPr>
          <w:rFonts w:ascii="宋体" w:eastAsia="宋体" w:hAnsi="宋体" w:cs="宋体"/>
          <w:sz w:val="24"/>
          <w:szCs w:val="24"/>
        </w:rPr>
      </w:pPr>
      <w:r>
        <w:rPr>
          <w:rFonts w:ascii="宋体" w:eastAsia="宋体" w:hAnsi="宋体" w:cs="宋体"/>
        </w:rPr>
        <w:t>说话人2 55:56</w:t>
      </w:r>
      <w:r>
        <w:rPr>
          <w:rFonts w:ascii="宋体" w:eastAsia="宋体" w:hAnsi="宋体" w:cs="宋体"/>
        </w:rPr>
        <w:br/>
      </w:r>
      <w:r>
        <w:rPr>
          <w:rFonts w:ascii="宋体" w:eastAsia="宋体" w:hAnsi="宋体" w:cs="宋体"/>
        </w:rPr>
        <w:t>目标是做到200~300万之内，对，如果按照1000的单价，大概就是20个亿左右。</w:t>
      </w:r>
    </w:p>
    <w:p>
      <w:pPr>
        <w:spacing w:before="240" w:after="240"/>
        <w:rPr>
          <w:rFonts w:ascii="宋体" w:eastAsia="宋体" w:hAnsi="宋体" w:cs="宋体"/>
          <w:sz w:val="24"/>
          <w:szCs w:val="24"/>
        </w:rPr>
      </w:pPr>
      <w:r>
        <w:rPr>
          <w:rFonts w:ascii="宋体" w:eastAsia="宋体" w:hAnsi="宋体" w:cs="宋体"/>
        </w:rPr>
        <w:t>说话人3 56:03</w:t>
      </w:r>
      <w:r>
        <w:rPr>
          <w:rFonts w:ascii="宋体" w:eastAsia="宋体" w:hAnsi="宋体" w:cs="宋体"/>
        </w:rPr>
        <w:br/>
      </w:r>
      <w:r>
        <w:rPr>
          <w:rFonts w:ascii="宋体" w:eastAsia="宋体" w:hAnsi="宋体" w:cs="宋体"/>
        </w:rPr>
        <w:t>应对材料，但是他PCB他就稍微少。</w:t>
      </w:r>
    </w:p>
    <w:p>
      <w:pPr>
        <w:spacing w:before="240" w:after="240"/>
        <w:rPr>
          <w:rFonts w:ascii="宋体" w:eastAsia="宋体" w:hAnsi="宋体" w:cs="宋体"/>
          <w:sz w:val="24"/>
          <w:szCs w:val="24"/>
        </w:rPr>
      </w:pPr>
      <w:r>
        <w:rPr>
          <w:rFonts w:ascii="宋体" w:eastAsia="宋体" w:hAnsi="宋体" w:cs="宋体"/>
        </w:rPr>
        <w:t>说话人2 56:05</w:t>
      </w:r>
      <w:r>
        <w:rPr>
          <w:rFonts w:ascii="宋体" w:eastAsia="宋体" w:hAnsi="宋体" w:cs="宋体"/>
        </w:rPr>
        <w:br/>
      </w:r>
      <w:r>
        <w:rPr>
          <w:rFonts w:ascii="宋体" w:eastAsia="宋体" w:hAnsi="宋体" w:cs="宋体"/>
        </w:rPr>
        <w:t>一点，但也大概要15亿左右的产值，</w:t>
      </w:r>
    </w:p>
    <w:p>
      <w:pPr>
        <w:spacing w:before="240" w:after="240"/>
        <w:rPr>
          <w:rFonts w:ascii="宋体" w:eastAsia="宋体" w:hAnsi="宋体" w:cs="宋体"/>
          <w:sz w:val="24"/>
          <w:szCs w:val="24"/>
        </w:rPr>
      </w:pPr>
      <w:r>
        <w:rPr>
          <w:rFonts w:ascii="宋体" w:eastAsia="宋体" w:hAnsi="宋体" w:cs="宋体"/>
        </w:rPr>
        <w:t>说话人1 56:08</w:t>
      </w:r>
      <w:r>
        <w:rPr>
          <w:rFonts w:ascii="宋体" w:eastAsia="宋体" w:hAnsi="宋体" w:cs="宋体"/>
        </w:rPr>
        <w:br/>
      </w:r>
      <w:r>
        <w:rPr>
          <w:rFonts w:ascii="宋体" w:eastAsia="宋体" w:hAnsi="宋体" w:cs="宋体"/>
        </w:rPr>
        <w:t>我觉得应该不会那么大，实话实说。</w:t>
      </w:r>
    </w:p>
    <w:p>
      <w:pPr>
        <w:spacing w:before="240" w:after="240"/>
        <w:rPr>
          <w:rFonts w:ascii="宋体" w:eastAsia="宋体" w:hAnsi="宋体" w:cs="宋体"/>
          <w:sz w:val="24"/>
          <w:szCs w:val="24"/>
        </w:rPr>
      </w:pPr>
      <w:r>
        <w:rPr>
          <w:rFonts w:ascii="宋体" w:eastAsia="宋体" w:hAnsi="宋体" w:cs="宋体"/>
        </w:rPr>
        <w:t>说话人2 56:11</w:t>
      </w:r>
      <w:r>
        <w:rPr>
          <w:rFonts w:ascii="宋体" w:eastAsia="宋体" w:hAnsi="宋体" w:cs="宋体"/>
        </w:rPr>
        <w:br/>
      </w:r>
      <w:r>
        <w:rPr>
          <w:rFonts w:ascii="宋体" w:eastAsia="宋体" w:hAnsi="宋体" w:cs="宋体"/>
        </w:rPr>
        <w:t>因为到年底那500年发没这么多，年发没这么多电话，没这么多，对，我不可能年底才能比如把这套出来之后，明年我不可能一下子从年初一下子又干了100万。</w:t>
      </w:r>
    </w:p>
    <w:p>
      <w:pPr>
        <w:spacing w:before="240" w:after="240"/>
        <w:rPr>
          <w:rFonts w:ascii="宋体" w:eastAsia="宋体" w:hAnsi="宋体" w:cs="宋体"/>
          <w:sz w:val="24"/>
          <w:szCs w:val="24"/>
        </w:rPr>
      </w:pPr>
      <w:r>
        <w:rPr>
          <w:rFonts w:ascii="宋体" w:eastAsia="宋体" w:hAnsi="宋体" w:cs="宋体"/>
        </w:rPr>
        <w:t>说话人1 56:24</w:t>
      </w:r>
      <w:r>
        <w:rPr>
          <w:rFonts w:ascii="宋体" w:eastAsia="宋体" w:hAnsi="宋体" w:cs="宋体"/>
        </w:rPr>
        <w:br/>
      </w:r>
      <w:r>
        <w:rPr>
          <w:rFonts w:ascii="宋体" w:eastAsia="宋体" w:hAnsi="宋体" w:cs="宋体"/>
        </w:rPr>
        <w:t>以上，</w:t>
      </w:r>
    </w:p>
    <w:p>
      <w:pPr>
        <w:spacing w:before="240" w:after="240"/>
        <w:rPr>
          <w:rFonts w:ascii="宋体" w:eastAsia="宋体" w:hAnsi="宋体" w:cs="宋体"/>
          <w:sz w:val="24"/>
          <w:szCs w:val="24"/>
        </w:rPr>
      </w:pPr>
      <w:r>
        <w:rPr>
          <w:rFonts w:ascii="宋体" w:eastAsia="宋体" w:hAnsi="宋体" w:cs="宋体"/>
        </w:rPr>
        <w:t>说话人2 56:25</w:t>
      </w:r>
      <w:r>
        <w:rPr>
          <w:rFonts w:ascii="宋体" w:eastAsia="宋体" w:hAnsi="宋体" w:cs="宋体"/>
        </w:rPr>
        <w:br/>
      </w:r>
      <w:r>
        <w:rPr>
          <w:rFonts w:ascii="宋体" w:eastAsia="宋体" w:hAnsi="宋体" w:cs="宋体"/>
        </w:rPr>
        <w:t>对吧？还是边走边看，因为我早有突然产能了之后，我心里有底了对吧？然后再报马酒的熬串是明年。</w:t>
      </w:r>
    </w:p>
    <w:p>
      <w:pPr>
        <w:spacing w:before="240" w:after="240"/>
        <w:rPr>
          <w:rFonts w:ascii="宋体" w:eastAsia="宋体" w:hAnsi="宋体" w:cs="宋体"/>
          <w:sz w:val="24"/>
          <w:szCs w:val="24"/>
        </w:rPr>
      </w:pPr>
      <w:r>
        <w:rPr>
          <w:rFonts w:ascii="宋体" w:eastAsia="宋体" w:hAnsi="宋体" w:cs="宋体"/>
        </w:rPr>
        <w:t>说话人1 56:35</w:t>
      </w:r>
      <w:r>
        <w:rPr>
          <w:rFonts w:ascii="宋体" w:eastAsia="宋体" w:hAnsi="宋体" w:cs="宋体"/>
        </w:rPr>
        <w:br/>
      </w:r>
      <w:r>
        <w:rPr>
          <w:rFonts w:ascii="宋体" w:eastAsia="宋体" w:hAnsi="宋体" w:cs="宋体"/>
        </w:rPr>
        <w:t>下半年才推出是吧？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所以你要让你对过去上半年的业务，明年他有的话是时间都完了，之前督查的时间都有，还是要所以我们今年10月多少，</w:t>
      </w:r>
    </w:p>
    <w:p>
      <w:pPr>
        <w:spacing w:before="240" w:after="240"/>
        <w:rPr>
          <w:rFonts w:ascii="宋体" w:eastAsia="宋体" w:hAnsi="宋体" w:cs="宋体"/>
          <w:sz w:val="24"/>
          <w:szCs w:val="24"/>
        </w:rPr>
      </w:pPr>
      <w:r>
        <w:rPr>
          <w:rFonts w:ascii="宋体" w:eastAsia="宋体" w:hAnsi="宋体" w:cs="宋体"/>
        </w:rPr>
        <w:t>说话人2 56:49</w:t>
      </w:r>
      <w:r>
        <w:rPr>
          <w:rFonts w:ascii="宋体" w:eastAsia="宋体" w:hAnsi="宋体" w:cs="宋体"/>
        </w:rPr>
        <w:br/>
      </w:r>
      <w:r>
        <w:rPr>
          <w:rFonts w:ascii="宋体" w:eastAsia="宋体" w:hAnsi="宋体" w:cs="宋体"/>
        </w:rPr>
        <w:t>但是你这个问题根本其实这里面还是有一个。</w:t>
      </w:r>
    </w:p>
    <w:p>
      <w:pPr>
        <w:spacing w:before="240" w:after="240"/>
        <w:rPr>
          <w:rFonts w:ascii="宋体" w:eastAsia="宋体" w:hAnsi="宋体" w:cs="宋体"/>
          <w:sz w:val="24"/>
          <w:szCs w:val="24"/>
        </w:rPr>
      </w:pPr>
      <w:r>
        <w:rPr>
          <w:rFonts w:ascii="宋体" w:eastAsia="宋体" w:hAnsi="宋体" w:cs="宋体"/>
        </w:rPr>
        <w:t>说话人1 57:05</w:t>
      </w:r>
      <w:r>
        <w:rPr>
          <w:rFonts w:ascii="宋体" w:eastAsia="宋体" w:hAnsi="宋体" w:cs="宋体"/>
        </w:rPr>
        <w:br/>
      </w:r>
      <w:r>
        <w:rPr>
          <w:rFonts w:ascii="宋体" w:eastAsia="宋体" w:hAnsi="宋体" w:cs="宋体"/>
        </w:rPr>
        <w:t>什么合同，还是有些条件说。</w:t>
      </w:r>
    </w:p>
    <w:p>
      <w:pPr>
        <w:spacing w:before="240" w:after="240"/>
        <w:rPr>
          <w:rFonts w:ascii="宋体" w:eastAsia="宋体" w:hAnsi="宋体" w:cs="宋体"/>
          <w:sz w:val="24"/>
          <w:szCs w:val="24"/>
        </w:rPr>
      </w:pPr>
      <w:r>
        <w:rPr>
          <w:rFonts w:ascii="宋体" w:eastAsia="宋体" w:hAnsi="宋体" w:cs="宋体"/>
        </w:rPr>
        <w:t>说话人2 57:08</w:t>
      </w:r>
      <w:r>
        <w:rPr>
          <w:rFonts w:ascii="宋体" w:eastAsia="宋体" w:hAnsi="宋体" w:cs="宋体"/>
        </w:rPr>
        <w:br/>
      </w:r>
      <w:r>
        <w:rPr>
          <w:rFonts w:ascii="宋体" w:eastAsia="宋体" w:hAnsi="宋体" w:cs="宋体"/>
        </w:rPr>
        <w:t>他的客户里面在达到1~2家客户的一些政策，</w:t>
      </w:r>
    </w:p>
    <w:p>
      <w:pPr>
        <w:spacing w:before="240" w:after="240"/>
        <w:rPr>
          <w:rFonts w:ascii="宋体" w:eastAsia="宋体" w:hAnsi="宋体" w:cs="宋体"/>
          <w:sz w:val="24"/>
          <w:szCs w:val="24"/>
        </w:rPr>
      </w:pPr>
      <w:r>
        <w:rPr>
          <w:rFonts w:ascii="宋体" w:eastAsia="宋体" w:hAnsi="宋体" w:cs="宋体"/>
        </w:rPr>
        <w:t>说话人1 57:12</w:t>
      </w:r>
      <w:r>
        <w:rPr>
          <w:rFonts w:ascii="宋体" w:eastAsia="宋体" w:hAnsi="宋体" w:cs="宋体"/>
        </w:rPr>
        <w:br/>
      </w:r>
      <w:r>
        <w:rPr>
          <w:rFonts w:ascii="宋体" w:eastAsia="宋体" w:hAnsi="宋体" w:cs="宋体"/>
        </w:rPr>
        <w:t>我们在27年的话253知道一些新的你这个产品对照按照50倍的空间的话，也大概就是一次的一个产品对吧？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这个话题的文件大概已经清楚了，</w:t>
      </w:r>
    </w:p>
    <w:p>
      <w:pPr>
        <w:spacing w:before="240" w:after="240"/>
        <w:rPr>
          <w:rFonts w:ascii="宋体" w:eastAsia="宋体" w:hAnsi="宋体" w:cs="宋体"/>
          <w:sz w:val="24"/>
          <w:szCs w:val="24"/>
        </w:rPr>
      </w:pPr>
      <w:r>
        <w:rPr>
          <w:rFonts w:ascii="宋体" w:eastAsia="宋体" w:hAnsi="宋体" w:cs="宋体"/>
        </w:rPr>
        <w:t>说话人2 57:29</w:t>
      </w:r>
      <w:r>
        <w:rPr>
          <w:rFonts w:ascii="宋体" w:eastAsia="宋体" w:hAnsi="宋体" w:cs="宋体"/>
        </w:rPr>
        <w:br/>
      </w:r>
      <w:r>
        <w:rPr>
          <w:rFonts w:ascii="宋体" w:eastAsia="宋体" w:hAnsi="宋体" w:cs="宋体"/>
        </w:rPr>
        <w:t>所以说如果今天我觉得。</w:t>
      </w:r>
    </w:p>
    <w:p>
      <w:pPr>
        <w:spacing w:before="240" w:after="240"/>
        <w:rPr>
          <w:rFonts w:ascii="宋体" w:eastAsia="宋体" w:hAnsi="宋体" w:cs="宋体"/>
          <w:sz w:val="24"/>
          <w:szCs w:val="24"/>
        </w:rPr>
      </w:pPr>
      <w:r>
        <w:rPr>
          <w:rFonts w:ascii="宋体" w:eastAsia="宋体" w:hAnsi="宋体" w:cs="宋体"/>
        </w:rPr>
        <w:t>说话人1 57:32</w:t>
      </w:r>
      <w:r>
        <w:rPr>
          <w:rFonts w:ascii="宋体" w:eastAsia="宋体" w:hAnsi="宋体" w:cs="宋体"/>
        </w:rPr>
        <w:br/>
      </w:r>
      <w:r>
        <w:rPr>
          <w:rFonts w:ascii="宋体" w:eastAsia="宋体" w:hAnsi="宋体" w:cs="宋体"/>
        </w:rPr>
        <w:t>明年的话消化应该不复杂，这个半导体用到 PPT的是什么？</w:t>
      </w:r>
    </w:p>
    <w:p>
      <w:pPr>
        <w:spacing w:before="240" w:after="240"/>
        <w:rPr>
          <w:rFonts w:ascii="宋体" w:eastAsia="宋体" w:hAnsi="宋体" w:cs="宋体"/>
          <w:sz w:val="24"/>
          <w:szCs w:val="24"/>
        </w:rPr>
      </w:pPr>
      <w:r>
        <w:rPr>
          <w:rFonts w:ascii="宋体" w:eastAsia="宋体" w:hAnsi="宋体" w:cs="宋体"/>
        </w:rPr>
        <w:t>说话人3 57:39</w:t>
      </w:r>
      <w:r>
        <w:rPr>
          <w:rFonts w:ascii="宋体" w:eastAsia="宋体" w:hAnsi="宋体" w:cs="宋体"/>
        </w:rPr>
        <w:br/>
      </w:r>
      <w:r>
        <w:rPr>
          <w:rFonts w:ascii="宋体" w:eastAsia="宋体" w:hAnsi="宋体" w:cs="宋体"/>
        </w:rPr>
        <w:t>谢谢。</w:t>
      </w:r>
    </w:p>
    <w:p>
      <w:pPr>
        <w:spacing w:before="240" w:after="240"/>
        <w:rPr>
          <w:rFonts w:ascii="宋体" w:eastAsia="宋体" w:hAnsi="宋体" w:cs="宋体"/>
          <w:sz w:val="24"/>
          <w:szCs w:val="24"/>
        </w:rPr>
      </w:pPr>
      <w:r>
        <w:rPr>
          <w:rFonts w:ascii="宋体" w:eastAsia="宋体" w:hAnsi="宋体" w:cs="宋体"/>
        </w:rPr>
        <w:t>说话人1 57:41</w:t>
      </w:r>
      <w:r>
        <w:rPr>
          <w:rFonts w:ascii="宋体" w:eastAsia="宋体" w:hAnsi="宋体" w:cs="宋体"/>
        </w:rPr>
        <w:br/>
      </w:r>
      <w:r>
        <w:rPr>
          <w:rFonts w:ascii="宋体" w:eastAsia="宋体" w:hAnsi="宋体" w:cs="宋体"/>
        </w:rPr>
        <w:t>不会参与，你可以说几乎无差别的，理论上分企业5个亿产值应该是有，比如像27年5个议程这个业务，</w:t>
      </w:r>
    </w:p>
    <w:p>
      <w:pPr>
        <w:spacing w:before="240" w:after="240"/>
        <w:rPr>
          <w:rFonts w:ascii="宋体" w:eastAsia="宋体" w:hAnsi="宋体" w:cs="宋体"/>
          <w:sz w:val="24"/>
          <w:szCs w:val="24"/>
        </w:rPr>
      </w:pPr>
      <w:r>
        <w:rPr>
          <w:rFonts w:ascii="宋体" w:eastAsia="宋体" w:hAnsi="宋体" w:cs="宋体"/>
        </w:rPr>
        <w:t>说话人2 57:52</w:t>
      </w:r>
      <w:r>
        <w:rPr>
          <w:rFonts w:ascii="宋体" w:eastAsia="宋体" w:hAnsi="宋体" w:cs="宋体"/>
        </w:rPr>
        <w:br/>
      </w:r>
      <w:r>
        <w:rPr>
          <w:rFonts w:ascii="宋体" w:eastAsia="宋体" w:hAnsi="宋体" w:cs="宋体"/>
        </w:rPr>
        <w:t>我不好跟你说这个事情，</w:t>
      </w:r>
    </w:p>
    <w:p>
      <w:pPr>
        <w:spacing w:before="240" w:after="240"/>
        <w:rPr>
          <w:rFonts w:ascii="宋体" w:eastAsia="宋体" w:hAnsi="宋体" w:cs="宋体"/>
          <w:sz w:val="24"/>
          <w:szCs w:val="24"/>
        </w:rPr>
      </w:pPr>
      <w:r>
        <w:rPr>
          <w:rFonts w:ascii="宋体" w:eastAsia="宋体" w:hAnsi="宋体" w:cs="宋体"/>
        </w:rPr>
        <w:t>说话人1 57:57</w:t>
      </w:r>
      <w:r>
        <w:rPr>
          <w:rFonts w:ascii="宋体" w:eastAsia="宋体" w:hAnsi="宋体" w:cs="宋体"/>
        </w:rPr>
        <w:br/>
      </w:r>
      <w:r>
        <w:rPr>
          <w:rFonts w:ascii="宋体" w:eastAsia="宋体" w:hAnsi="宋体" w:cs="宋体"/>
        </w:rPr>
        <w:t>在受到市场上对怎么办？</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因为整个的其实刚才提到的，其实你产品的数量不单是成本，肯定是一方面的一个因素，但其实很多时候其实要考虑到有竞争格局的一个问题，</w:t>
      </w:r>
    </w:p>
    <w:p>
      <w:pPr>
        <w:spacing w:before="240" w:after="240"/>
        <w:rPr>
          <w:rFonts w:ascii="宋体" w:eastAsia="宋体" w:hAnsi="宋体" w:cs="宋体"/>
          <w:sz w:val="24"/>
          <w:szCs w:val="24"/>
        </w:rPr>
      </w:pPr>
      <w:r>
        <w:rPr>
          <w:rFonts w:ascii="宋体" w:eastAsia="宋体" w:hAnsi="宋体" w:cs="宋体"/>
        </w:rPr>
        <w:t>说话人2 58:14</w:t>
      </w:r>
      <w:r>
        <w:rPr>
          <w:rFonts w:ascii="宋体" w:eastAsia="宋体" w:hAnsi="宋体" w:cs="宋体"/>
        </w:rPr>
        <w:br/>
      </w:r>
      <w:r>
        <w:rPr>
          <w:rFonts w:ascii="宋体" w:eastAsia="宋体" w:hAnsi="宋体" w:cs="宋体"/>
        </w:rPr>
        <w:t>你没有太多竞争对手，其实作为公司来说肯定是要卖的更高一点，反正你竞争对手多一点，我们价格可能大家就。</w:t>
      </w:r>
    </w:p>
    <w:p>
      <w:pPr>
        <w:spacing w:before="240" w:after="240"/>
        <w:rPr>
          <w:rFonts w:ascii="宋体" w:eastAsia="宋体" w:hAnsi="宋体" w:cs="宋体"/>
          <w:sz w:val="24"/>
          <w:szCs w:val="24"/>
        </w:rPr>
      </w:pPr>
      <w:r>
        <w:rPr>
          <w:rFonts w:ascii="宋体" w:eastAsia="宋体" w:hAnsi="宋体" w:cs="宋体"/>
        </w:rPr>
        <w:t>说话人1 58:24</w:t>
      </w:r>
      <w:r>
        <w:rPr>
          <w:rFonts w:ascii="宋体" w:eastAsia="宋体" w:hAnsi="宋体" w:cs="宋体"/>
        </w:rPr>
        <w:br/>
      </w:r>
      <w:r>
        <w:rPr>
          <w:rFonts w:ascii="宋体" w:eastAsia="宋体" w:hAnsi="宋体" w:cs="宋体"/>
        </w:rPr>
        <w:t>往上走一走，对吧？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第二点的话，因为PCB的话，其实他不是现在目标和。</w:t>
      </w:r>
    </w:p>
    <w:p>
      <w:pPr>
        <w:spacing w:before="240" w:after="240"/>
        <w:rPr>
          <w:rFonts w:ascii="宋体" w:eastAsia="宋体" w:hAnsi="宋体" w:cs="宋体"/>
          <w:sz w:val="24"/>
          <w:szCs w:val="24"/>
        </w:rPr>
      </w:pPr>
      <w:r>
        <w:rPr>
          <w:rFonts w:ascii="宋体" w:eastAsia="宋体" w:hAnsi="宋体" w:cs="宋体"/>
        </w:rPr>
        <w:t>说话人2 58:30</w:t>
      </w:r>
      <w:r>
        <w:rPr>
          <w:rFonts w:ascii="宋体" w:eastAsia="宋体" w:hAnsi="宋体" w:cs="宋体"/>
        </w:rPr>
        <w:br/>
      </w:r>
      <w:r>
        <w:rPr>
          <w:rFonts w:ascii="宋体" w:eastAsia="宋体" w:hAnsi="宋体" w:cs="宋体"/>
        </w:rPr>
        <w:t>应对材料的话，其实。</w:t>
      </w:r>
    </w:p>
    <w:p>
      <w:pPr>
        <w:spacing w:before="240" w:after="240"/>
        <w:rPr>
          <w:rFonts w:ascii="宋体" w:eastAsia="宋体" w:hAnsi="宋体" w:cs="宋体"/>
          <w:sz w:val="24"/>
          <w:szCs w:val="24"/>
        </w:rPr>
      </w:pPr>
      <w:r>
        <w:rPr>
          <w:rFonts w:ascii="宋体" w:eastAsia="宋体" w:hAnsi="宋体" w:cs="宋体"/>
        </w:rPr>
        <w:t>说话人1 58:33</w:t>
      </w:r>
      <w:r>
        <w:rPr>
          <w:rFonts w:ascii="宋体" w:eastAsia="宋体" w:hAnsi="宋体" w:cs="宋体"/>
        </w:rPr>
        <w:br/>
      </w:r>
      <w:r>
        <w:rPr>
          <w:rFonts w:ascii="宋体" w:eastAsia="宋体" w:hAnsi="宋体" w:cs="宋体"/>
        </w:rPr>
        <w:t>还有其他的产品一定要告诉我们，可能。</w:t>
      </w:r>
    </w:p>
    <w:p>
      <w:pPr>
        <w:spacing w:before="240" w:after="240"/>
        <w:rPr>
          <w:rFonts w:ascii="宋体" w:eastAsia="宋体" w:hAnsi="宋体" w:cs="宋体"/>
          <w:sz w:val="24"/>
          <w:szCs w:val="24"/>
        </w:rPr>
      </w:pPr>
      <w:r>
        <w:rPr>
          <w:rFonts w:ascii="宋体" w:eastAsia="宋体" w:hAnsi="宋体" w:cs="宋体"/>
        </w:rPr>
        <w:t>说话人2 58:36</w:t>
      </w:r>
      <w:r>
        <w:rPr>
          <w:rFonts w:ascii="宋体" w:eastAsia="宋体" w:hAnsi="宋体" w:cs="宋体"/>
        </w:rPr>
        <w:br/>
      </w:r>
      <w:r>
        <w:rPr>
          <w:rFonts w:ascii="宋体" w:eastAsia="宋体" w:hAnsi="宋体" w:cs="宋体"/>
        </w:rPr>
        <w:t>我一下子能做个三五千万其实都。</w:t>
      </w:r>
    </w:p>
    <w:p>
      <w:pPr>
        <w:spacing w:before="240" w:after="240"/>
        <w:rPr>
          <w:rFonts w:ascii="宋体" w:eastAsia="宋体" w:hAnsi="宋体" w:cs="宋体"/>
          <w:sz w:val="24"/>
          <w:szCs w:val="24"/>
        </w:rPr>
      </w:pPr>
      <w:r>
        <w:rPr>
          <w:rFonts w:ascii="宋体" w:eastAsia="宋体" w:hAnsi="宋体" w:cs="宋体"/>
        </w:rPr>
        <w:t>说话人1 58:39</w:t>
      </w:r>
      <w:r>
        <w:rPr>
          <w:rFonts w:ascii="宋体" w:eastAsia="宋体" w:hAnsi="宋体" w:cs="宋体"/>
        </w:rPr>
        <w:br/>
      </w:r>
      <w:r>
        <w:rPr>
          <w:rFonts w:ascii="宋体" w:eastAsia="宋体" w:hAnsi="宋体" w:cs="宋体"/>
        </w:rPr>
        <w:t>比较难的，但是对于PCB的话其实做不到，相对来说还是比较因为它量大，</w:t>
      </w:r>
    </w:p>
    <w:p>
      <w:pPr>
        <w:spacing w:before="240" w:after="240"/>
        <w:rPr>
          <w:rFonts w:ascii="宋体" w:eastAsia="宋体" w:hAnsi="宋体" w:cs="宋体"/>
          <w:sz w:val="24"/>
          <w:szCs w:val="24"/>
        </w:rPr>
      </w:pPr>
      <w:r>
        <w:rPr>
          <w:rFonts w:ascii="宋体" w:eastAsia="宋体" w:hAnsi="宋体" w:cs="宋体"/>
        </w:rPr>
        <w:t>说话人2 58:49</w:t>
      </w:r>
      <w:r>
        <w:rPr>
          <w:rFonts w:ascii="宋体" w:eastAsia="宋体" w:hAnsi="宋体" w:cs="宋体"/>
        </w:rPr>
        <w:br/>
      </w:r>
      <w:r>
        <w:rPr>
          <w:rFonts w:ascii="宋体" w:eastAsia="宋体" w:hAnsi="宋体" w:cs="宋体"/>
        </w:rPr>
        <w:t>所以说客户的群体，PCB他成本的他要比。</w:t>
      </w:r>
    </w:p>
    <w:p>
      <w:pPr>
        <w:spacing w:before="240" w:after="240"/>
        <w:rPr>
          <w:rFonts w:ascii="宋体" w:eastAsia="宋体" w:hAnsi="宋体" w:cs="宋体"/>
          <w:sz w:val="24"/>
          <w:szCs w:val="24"/>
        </w:rPr>
      </w:pPr>
      <w:r>
        <w:rPr>
          <w:rFonts w:ascii="宋体" w:eastAsia="宋体" w:hAnsi="宋体" w:cs="宋体"/>
        </w:rPr>
        <w:t>说话人1 58:57</w:t>
      </w:r>
      <w:r>
        <w:rPr>
          <w:rFonts w:ascii="宋体" w:eastAsia="宋体" w:hAnsi="宋体" w:cs="宋体"/>
        </w:rPr>
        <w:br/>
      </w:r>
      <w:r>
        <w:rPr>
          <w:rFonts w:ascii="宋体" w:eastAsia="宋体" w:hAnsi="宋体" w:cs="宋体"/>
        </w:rPr>
        <w:t>他了解的话应该更有想法，其实说白了我们在航空的客户里面，他对整体来说的话，他不是说非常的。</w:t>
      </w:r>
    </w:p>
    <w:p>
      <w:pPr>
        <w:spacing w:before="240" w:after="240"/>
        <w:rPr>
          <w:rFonts w:ascii="宋体" w:eastAsia="宋体" w:hAnsi="宋体" w:cs="宋体"/>
          <w:sz w:val="24"/>
          <w:szCs w:val="24"/>
        </w:rPr>
      </w:pPr>
      <w:r>
        <w:rPr>
          <w:rFonts w:ascii="宋体" w:eastAsia="宋体" w:hAnsi="宋体" w:cs="宋体"/>
        </w:rPr>
        <w:t>说话人2 59:06</w:t>
      </w:r>
      <w:r>
        <w:rPr>
          <w:rFonts w:ascii="宋体" w:eastAsia="宋体" w:hAnsi="宋体" w:cs="宋体"/>
        </w:rPr>
        <w:br/>
      </w:r>
      <w:r>
        <w:rPr>
          <w:rFonts w:ascii="宋体" w:eastAsia="宋体" w:hAnsi="宋体" w:cs="宋体"/>
        </w:rPr>
        <w:t>就是说一味的东西降价的。</w:t>
      </w:r>
    </w:p>
    <w:p>
      <w:pPr>
        <w:spacing w:before="240" w:after="240"/>
        <w:rPr>
          <w:rFonts w:ascii="宋体" w:eastAsia="宋体" w:hAnsi="宋体" w:cs="宋体"/>
          <w:sz w:val="24"/>
          <w:szCs w:val="24"/>
        </w:rPr>
      </w:pPr>
      <w:r>
        <w:rPr>
          <w:rFonts w:ascii="宋体" w:eastAsia="宋体" w:hAnsi="宋体" w:cs="宋体"/>
        </w:rPr>
        <w:t>说话人1 59:09</w:t>
      </w:r>
      <w:r>
        <w:rPr>
          <w:rFonts w:ascii="宋体" w:eastAsia="宋体" w:hAnsi="宋体" w:cs="宋体"/>
        </w:rPr>
        <w:br/>
      </w:r>
      <w:r>
        <w:rPr>
          <w:rFonts w:ascii="宋体" w:eastAsia="宋体" w:hAnsi="宋体" w:cs="宋体"/>
        </w:rPr>
        <w:t>这个事情，还是一个客户群体的差异，主要是个人的技术和他们的毕业的地方。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因为这个东西也很难说，就是说你要研究。</w:t>
      </w:r>
    </w:p>
    <w:p>
      <w:pPr>
        <w:spacing w:before="240" w:after="240"/>
        <w:rPr>
          <w:rFonts w:ascii="宋体" w:eastAsia="宋体" w:hAnsi="宋体" w:cs="宋体"/>
          <w:sz w:val="24"/>
          <w:szCs w:val="24"/>
        </w:rPr>
      </w:pPr>
      <w:r>
        <w:rPr>
          <w:rFonts w:ascii="宋体" w:eastAsia="宋体" w:hAnsi="宋体" w:cs="宋体"/>
        </w:rPr>
        <w:t>说话人2 59:28</w:t>
      </w:r>
      <w:r>
        <w:rPr>
          <w:rFonts w:ascii="宋体" w:eastAsia="宋体" w:hAnsi="宋体" w:cs="宋体"/>
        </w:rPr>
        <w:br/>
      </w:r>
      <w:r>
        <w:rPr>
          <w:rFonts w:ascii="宋体" w:eastAsia="宋体" w:hAnsi="宋体" w:cs="宋体"/>
        </w:rPr>
        <w:t>开发那个是什么？国内现在能解决。</w:t>
      </w:r>
    </w:p>
    <w:sectPr>
      <w:footerReference w:type="default" r:id="rId4"/>
      <w:pgMar w:header="708" w:footer="708"/>
      <w:cols w:space="708"/>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bottom w:val="single" w:sz="2" w:space="0" w:color="auto"/>
      </w:pBdr>
      <w:jc w:val="center"/>
    </w:pPr>
    <w:r>
      <w:rPr>
        <w:rFonts w:ascii="宋体 (中文正文)" w:eastAsia="宋体 (中文正文)" w:hAnsi="宋体 (中文正文)" w:cs="宋体 (中文正文)"/>
        <w:sz w:val="18"/>
      </w:rPr>
      <w:t>内容由AI生成，仅供参考</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webSettings.xml" Type="http://schemas.openxmlformats.org/officeDocument/2006/relationships/webSettings"/><Relationship Id="rId3" Target="fontTable.xml" Type="http://schemas.openxmlformats.org/officeDocument/2006/relationships/fontTable"/><Relationship Id="rId4" Target="footer1.xml" Type="http://schemas.openxmlformats.org/officeDocument/2006/relationships/footer"/><Relationship Id="rId5" Target="styles.xml" Type="http://schemas.openxmlformats.org/officeDocument/2006/relationships/styles"/></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ContentPropagator":"001191340000711771143J00000","Label":"1","ReservedCode1":"reserve_12121212","ProduceID":"TJPT_APP_521168716079403020_1783306082532","ReservedCode2":"reserve_12121212","PropagateID":"TJPT_APP_521168716079403020_1783306082532","ContentProducer":"001191340000711771143J00000"}</vt:lpwstr>
  </property>
</Properties>
</file>